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060E8" w14:textId="77777777" w:rsidR="008D13E5" w:rsidRPr="00D571F6" w:rsidRDefault="008D13E5" w:rsidP="00520E60">
      <w:pPr>
        <w:widowControl w:val="0"/>
        <w:autoSpaceDE w:val="0"/>
        <w:autoSpaceDN w:val="0"/>
        <w:adjustRightInd w:val="0"/>
        <w:rPr>
          <w:rFonts w:cs="Trebuchet MS"/>
          <w:color w:val="000000"/>
          <w:sz w:val="22"/>
          <w:szCs w:val="22"/>
          <w:lang w:val="en-US"/>
        </w:rPr>
      </w:pPr>
    </w:p>
    <w:p w14:paraId="4DE721EC" w14:textId="77777777" w:rsidR="008D13E5" w:rsidRPr="002D2813" w:rsidRDefault="008D13E5" w:rsidP="00520E60">
      <w:pPr>
        <w:widowControl w:val="0"/>
        <w:autoSpaceDE w:val="0"/>
        <w:autoSpaceDN w:val="0"/>
        <w:adjustRightInd w:val="0"/>
        <w:ind w:left="-426"/>
        <w:rPr>
          <w:rFonts w:cs="Trebuchet MS"/>
          <w:color w:val="000000"/>
          <w:sz w:val="22"/>
          <w:szCs w:val="22"/>
        </w:rPr>
      </w:pPr>
      <w:r w:rsidRPr="002D2813">
        <w:rPr>
          <w:rFonts w:cs="Trebuchet MS"/>
          <w:color w:val="000000"/>
          <w:sz w:val="22"/>
          <w:szCs w:val="22"/>
        </w:rPr>
        <w:t>Общее:</w:t>
      </w:r>
    </w:p>
    <w:p w14:paraId="370D297C"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 xml:space="preserve">+ </w:t>
      </w:r>
      <w:r w:rsidRPr="002D2813">
        <w:rPr>
          <w:rFonts w:cs="Trebuchet MS"/>
          <w:color w:val="000000"/>
          <w:sz w:val="22"/>
          <w:szCs w:val="22"/>
          <w:highlight w:val="yellow"/>
        </w:rPr>
        <w:t xml:space="preserve">Независимо от раздела в меню подсвечивается пункт </w:t>
      </w:r>
      <w:proofErr w:type="spellStart"/>
      <w:r w:rsidRPr="002D2813">
        <w:rPr>
          <w:rFonts w:cs="Trebuchet MS"/>
          <w:color w:val="000000"/>
          <w:sz w:val="22"/>
          <w:szCs w:val="22"/>
          <w:highlight w:val="yellow"/>
        </w:rPr>
        <w:t>About</w:t>
      </w:r>
      <w:proofErr w:type="spellEnd"/>
    </w:p>
    <w:p w14:paraId="0EFD503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Блоки типа </w:t>
      </w:r>
      <w:proofErr w:type="spellStart"/>
      <w:r w:rsidRPr="002D2813">
        <w:rPr>
          <w:rFonts w:cs="Trebuchet MS"/>
          <w:color w:val="000000"/>
          <w:sz w:val="22"/>
          <w:szCs w:val="22"/>
          <w:highlight w:val="yellow"/>
        </w:rPr>
        <w:t>Micro</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servers</w:t>
      </w:r>
      <w:proofErr w:type="spellEnd"/>
      <w:r w:rsidRPr="002D2813">
        <w:rPr>
          <w:rFonts w:cs="Trebuchet MS"/>
          <w:color w:val="000000"/>
          <w:sz w:val="22"/>
          <w:szCs w:val="22"/>
          <w:highlight w:val="yellow"/>
        </w:rPr>
        <w:t xml:space="preserve"> на </w:t>
      </w:r>
      <w:hyperlink r:id="rId5" w:history="1">
        <w:r w:rsidRPr="002D2813">
          <w:rPr>
            <w:rFonts w:cs="Trebuchet MS"/>
            <w:color w:val="0B4CB4"/>
            <w:sz w:val="22"/>
            <w:szCs w:val="22"/>
            <w:highlight w:val="yellow"/>
            <w:u w:val="single" w:color="0B4CB4"/>
          </w:rPr>
          <w:t>http://site-f.hostke.ru/dedicated/service</w:t>
        </w:r>
      </w:hyperlink>
      <w:r w:rsidRPr="002D2813">
        <w:rPr>
          <w:rFonts w:cs="Trebuchet MS"/>
          <w:color w:val="000000"/>
          <w:sz w:val="22"/>
          <w:szCs w:val="22"/>
          <w:highlight w:val="yellow"/>
        </w:rPr>
        <w:t>:</w:t>
      </w:r>
    </w:p>
    <w:p w14:paraId="26FB237A"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кнопку </w:t>
      </w:r>
      <w:proofErr w:type="spellStart"/>
      <w:r w:rsidRPr="002D2813">
        <w:rPr>
          <w:rFonts w:cs="Trebuchet MS"/>
          <w:color w:val="000000"/>
          <w:sz w:val="22"/>
          <w:szCs w:val="22"/>
          <w:highlight w:val="yellow"/>
        </w:rPr>
        <w:t>Detail</w:t>
      </w:r>
      <w:proofErr w:type="spellEnd"/>
      <w:r w:rsidRPr="002D2813">
        <w:rPr>
          <w:rFonts w:cs="Trebuchet MS"/>
          <w:color w:val="000000"/>
          <w:sz w:val="22"/>
          <w:szCs w:val="22"/>
          <w:highlight w:val="yellow"/>
        </w:rPr>
        <w:t xml:space="preserve"> переименовать в </w:t>
      </w:r>
      <w:proofErr w:type="spellStart"/>
      <w:r w:rsidRPr="002D2813">
        <w:rPr>
          <w:rFonts w:cs="Trebuchet MS"/>
          <w:color w:val="000000"/>
          <w:sz w:val="22"/>
          <w:szCs w:val="22"/>
          <w:highlight w:val="yellow"/>
        </w:rPr>
        <w:t>Details</w:t>
      </w:r>
      <w:proofErr w:type="spellEnd"/>
    </w:p>
    <w:p w14:paraId="0B8CBC77"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баг в </w:t>
      </w:r>
      <w:proofErr w:type="spellStart"/>
      <w:r w:rsidRPr="002D2813">
        <w:rPr>
          <w:rFonts w:cs="Trebuchet MS"/>
          <w:color w:val="000000"/>
          <w:sz w:val="22"/>
          <w:szCs w:val="22"/>
          <w:highlight w:val="yellow"/>
        </w:rPr>
        <w:t>Safari</w:t>
      </w:r>
      <w:proofErr w:type="spellEnd"/>
      <w:r w:rsidRPr="002D2813">
        <w:rPr>
          <w:rFonts w:cs="Trebuchet MS"/>
          <w:color w:val="000000"/>
          <w:sz w:val="22"/>
          <w:szCs w:val="22"/>
          <w:highlight w:val="yellow"/>
        </w:rPr>
        <w:t xml:space="preserve"> — контент открывается только при клике в определенную область блока, т.е. если кликнуть на кнопку </w:t>
      </w:r>
      <w:proofErr w:type="spellStart"/>
      <w:r w:rsidRPr="002D2813">
        <w:rPr>
          <w:rFonts w:cs="Trebuchet MS"/>
          <w:color w:val="000000"/>
          <w:sz w:val="22"/>
          <w:szCs w:val="22"/>
          <w:highlight w:val="yellow"/>
        </w:rPr>
        <w:t>Detail</w:t>
      </w:r>
      <w:proofErr w:type="spellEnd"/>
      <w:r w:rsidRPr="002D2813">
        <w:rPr>
          <w:rFonts w:cs="Trebuchet MS"/>
          <w:color w:val="000000"/>
          <w:sz w:val="22"/>
          <w:szCs w:val="22"/>
          <w:highlight w:val="yellow"/>
        </w:rPr>
        <w:t xml:space="preserve"> или в угол блока — новый контент не появляется  </w:t>
      </w:r>
    </w:p>
    <w:p w14:paraId="3126DD19"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на странице </w:t>
      </w:r>
      <w:hyperlink r:id="rId6" w:history="1">
        <w:r w:rsidRPr="002D2813">
          <w:rPr>
            <w:rFonts w:cs="Trebuchet MS"/>
            <w:color w:val="0B4CB4"/>
            <w:sz w:val="22"/>
            <w:szCs w:val="22"/>
            <w:highlight w:val="yellow"/>
            <w:u w:val="single" w:color="0B4CB4"/>
          </w:rPr>
          <w:t>http://site-f.hostke.ru/about/news</w:t>
        </w:r>
      </w:hyperlink>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кликабельна</w:t>
      </w:r>
      <w:proofErr w:type="spellEnd"/>
      <w:r w:rsidRPr="002D2813">
        <w:rPr>
          <w:rFonts w:cs="Trebuchet MS"/>
          <w:color w:val="000000"/>
          <w:sz w:val="22"/>
          <w:szCs w:val="22"/>
          <w:highlight w:val="yellow"/>
        </w:rPr>
        <w:t xml:space="preserve"> только кнопка </w:t>
      </w:r>
      <w:proofErr w:type="spellStart"/>
      <w:r w:rsidRPr="002D2813">
        <w:rPr>
          <w:rFonts w:cs="Trebuchet MS"/>
          <w:color w:val="000000"/>
          <w:sz w:val="22"/>
          <w:szCs w:val="22"/>
          <w:highlight w:val="yellow"/>
        </w:rPr>
        <w:t>Detail</w:t>
      </w:r>
      <w:proofErr w:type="spellEnd"/>
    </w:p>
    <w:p w14:paraId="3AFCE6F1" w14:textId="77777777" w:rsidR="008D13E5" w:rsidRPr="002D2813" w:rsidRDefault="008D13E5" w:rsidP="0067399B">
      <w:pPr>
        <w:widowControl w:val="0"/>
        <w:numPr>
          <w:ilvl w:val="0"/>
          <w:numId w:val="11"/>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если выбрать сначала один блок, а потом второй – визуально активными становятся оба (фон меняется на белый и поднимаются выше). Это так задумано?</w:t>
      </w:r>
    </w:p>
    <w:p w14:paraId="133483B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Изменения в структуре сайта и </w:t>
      </w:r>
      <w:proofErr w:type="spellStart"/>
      <w:r w:rsidRPr="002D2813">
        <w:rPr>
          <w:rFonts w:cs="Trebuchet MS"/>
          <w:color w:val="000000"/>
          <w:sz w:val="22"/>
          <w:szCs w:val="22"/>
          <w:highlight w:val="yellow"/>
        </w:rPr>
        <w:t>редиректы</w:t>
      </w:r>
      <w:proofErr w:type="spellEnd"/>
      <w:r w:rsidRPr="002D2813">
        <w:rPr>
          <w:rFonts w:cs="Trebuchet MS"/>
          <w:color w:val="000000"/>
          <w:sz w:val="22"/>
          <w:szCs w:val="22"/>
          <w:highlight w:val="yellow"/>
        </w:rPr>
        <w:t>:</w:t>
      </w:r>
    </w:p>
    <w:p w14:paraId="60AEE1D8"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faq</w:t>
      </w:r>
      <w:proofErr w:type="spellEnd"/>
      <w:r w:rsidRPr="002D2813">
        <w:rPr>
          <w:rFonts w:cs="Trebuchet MS"/>
          <w:color w:val="000000"/>
          <w:sz w:val="22"/>
          <w:szCs w:val="22"/>
          <w:highlight w:val="yellow"/>
        </w:rPr>
        <w:t xml:space="preserve"> перенести в /</w:t>
      </w:r>
      <w:proofErr w:type="spellStart"/>
      <w:r w:rsidRPr="002D2813">
        <w:rPr>
          <w:rFonts w:cs="Trebuchet MS"/>
          <w:color w:val="000000"/>
          <w:sz w:val="22"/>
          <w:szCs w:val="22"/>
          <w:highlight w:val="yellow"/>
        </w:rPr>
        <w:t>support</w:t>
      </w:r>
      <w:proofErr w:type="spellEnd"/>
    </w:p>
    <w:p w14:paraId="301B02CC"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w:t>
      </w:r>
      <w:hyperlink r:id="rId7" w:history="1">
        <w:r w:rsidRPr="002D2813">
          <w:rPr>
            <w:rFonts w:cs="Trebuchet MS"/>
            <w:color w:val="0B4CB4"/>
            <w:sz w:val="22"/>
            <w:szCs w:val="22"/>
            <w:highlight w:val="yellow"/>
            <w:u w:val="single" w:color="0B4CB4"/>
          </w:rPr>
          <w:t>http://site-f.hostke.ru/solutions/secure-service</w:t>
        </w:r>
      </w:hyperlink>
      <w:r w:rsidRPr="002D2813">
        <w:rPr>
          <w:rFonts w:cs="Trebuchet MS"/>
          <w:color w:val="000000"/>
          <w:sz w:val="22"/>
          <w:szCs w:val="22"/>
          <w:highlight w:val="yellow"/>
        </w:rPr>
        <w:t xml:space="preserve"> - закомментировать</w:t>
      </w:r>
    </w:p>
    <w:p w14:paraId="17471218"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С /</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редирект</w:t>
      </w:r>
      <w:proofErr w:type="spellEnd"/>
      <w:r w:rsidRPr="002D2813">
        <w:rPr>
          <w:rFonts w:cs="Trebuchet MS"/>
          <w:color w:val="000000"/>
          <w:sz w:val="22"/>
          <w:szCs w:val="22"/>
          <w:highlight w:val="yellow"/>
        </w:rPr>
        <w:t xml:space="preserve"> на /</w:t>
      </w:r>
      <w:proofErr w:type="spellStart"/>
      <w:r w:rsidRPr="002D2813">
        <w:rPr>
          <w:rFonts w:cs="Trebuchet MS"/>
          <w:color w:val="000000"/>
          <w:sz w:val="22"/>
          <w:szCs w:val="22"/>
          <w:highlight w:val="yellow"/>
        </w:rPr>
        <w:t>about</w:t>
      </w:r>
      <w:proofErr w:type="spellEnd"/>
    </w:p>
    <w:p w14:paraId="1C8DEF39"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lang w:val="en-US"/>
        </w:rPr>
      </w:pPr>
      <w:r w:rsidRPr="002D2813">
        <w:rPr>
          <w:rFonts w:cs="Trebuchet MS"/>
          <w:color w:val="000000"/>
          <w:sz w:val="22"/>
          <w:szCs w:val="22"/>
          <w:highlight w:val="yellow"/>
          <w:lang w:val="en-US"/>
        </w:rPr>
        <w:t xml:space="preserve">+/satellite-dish-hosting </w:t>
      </w:r>
      <w:r w:rsidRPr="002D2813">
        <w:rPr>
          <w:rFonts w:cs="Trebuchet MS"/>
          <w:color w:val="000000"/>
          <w:sz w:val="22"/>
          <w:szCs w:val="22"/>
          <w:highlight w:val="yellow"/>
        </w:rPr>
        <w:t>изменить</w:t>
      </w:r>
      <w:r w:rsidRPr="002D2813">
        <w:rPr>
          <w:rFonts w:cs="Trebuchet MS"/>
          <w:color w:val="000000"/>
          <w:sz w:val="22"/>
          <w:szCs w:val="22"/>
          <w:highlight w:val="yellow"/>
          <w:lang w:val="en-US"/>
        </w:rPr>
        <w:t xml:space="preserve"> </w:t>
      </w:r>
      <w:r w:rsidRPr="002D2813">
        <w:rPr>
          <w:rFonts w:cs="Trebuchet MS"/>
          <w:color w:val="000000"/>
          <w:sz w:val="22"/>
          <w:szCs w:val="22"/>
          <w:highlight w:val="yellow"/>
        </w:rPr>
        <w:t>на</w:t>
      </w:r>
      <w:r w:rsidRPr="002D2813">
        <w:rPr>
          <w:rFonts w:cs="Trebuchet MS"/>
          <w:color w:val="000000"/>
          <w:sz w:val="22"/>
          <w:szCs w:val="22"/>
          <w:highlight w:val="yellow"/>
          <w:lang w:val="en-US"/>
        </w:rPr>
        <w:t xml:space="preserve"> /satellite-dish-housing</w:t>
      </w:r>
    </w:p>
    <w:p w14:paraId="0C1F22A5"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С /</w:t>
      </w:r>
      <w:proofErr w:type="spellStart"/>
      <w:r w:rsidRPr="002D2813">
        <w:rPr>
          <w:rFonts w:cs="Trebuchet MS"/>
          <w:color w:val="000000"/>
          <w:sz w:val="22"/>
          <w:szCs w:val="22"/>
          <w:highlight w:val="yellow"/>
        </w:rPr>
        <w:t>support</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редирект</w:t>
      </w:r>
      <w:proofErr w:type="spellEnd"/>
      <w:r w:rsidRPr="002D2813">
        <w:rPr>
          <w:rFonts w:cs="Trebuchet MS"/>
          <w:color w:val="000000"/>
          <w:sz w:val="22"/>
          <w:szCs w:val="22"/>
          <w:highlight w:val="yellow"/>
        </w:rPr>
        <w:t xml:space="preserve"> на </w:t>
      </w:r>
      <w:hyperlink r:id="rId8" w:history="1">
        <w:r w:rsidRPr="002D2813">
          <w:rPr>
            <w:rFonts w:cs="Trebuchet MS"/>
            <w:color w:val="0B4CB4"/>
            <w:sz w:val="22"/>
            <w:szCs w:val="22"/>
            <w:highlight w:val="yellow"/>
            <w:u w:val="single" w:color="0B4CB4"/>
          </w:rPr>
          <w:t>/</w:t>
        </w:r>
        <w:proofErr w:type="spellStart"/>
        <w:r w:rsidRPr="002D2813">
          <w:rPr>
            <w:rFonts w:cs="Trebuchet MS"/>
            <w:color w:val="0B4CB4"/>
            <w:sz w:val="22"/>
            <w:szCs w:val="22"/>
            <w:highlight w:val="yellow"/>
            <w:u w:val="single" w:color="0B4CB4"/>
          </w:rPr>
          <w:t>support</w:t>
        </w:r>
        <w:proofErr w:type="spellEnd"/>
      </w:hyperlink>
      <w:r w:rsidRPr="002D2813">
        <w:rPr>
          <w:rFonts w:cs="Trebuchet MS"/>
          <w:color w:val="000000"/>
          <w:sz w:val="22"/>
          <w:szCs w:val="22"/>
          <w:highlight w:val="yellow"/>
        </w:rPr>
        <w:t>/</w:t>
      </w:r>
      <w:proofErr w:type="spellStart"/>
      <w:r w:rsidRPr="002D2813">
        <w:rPr>
          <w:rFonts w:cs="Trebuchet MS"/>
          <w:color w:val="000000"/>
          <w:sz w:val="22"/>
          <w:szCs w:val="22"/>
          <w:highlight w:val="yellow"/>
        </w:rPr>
        <w:t>faq</w:t>
      </w:r>
      <w:proofErr w:type="spellEnd"/>
    </w:p>
    <w:p w14:paraId="2180CB9E" w14:textId="77777777" w:rsidR="008D13E5" w:rsidRPr="002D2813" w:rsidRDefault="008D13E5" w:rsidP="0067399B">
      <w:pPr>
        <w:widowControl w:val="0"/>
        <w:numPr>
          <w:ilvl w:val="0"/>
          <w:numId w:val="8"/>
        </w:numPr>
        <w:tabs>
          <w:tab w:val="left" w:pos="1080"/>
          <w:tab w:val="left" w:pos="1416"/>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xml:space="preserve">+ В раздел </w:t>
      </w:r>
      <w:proofErr w:type="spellStart"/>
      <w:r w:rsidRPr="002D2813">
        <w:rPr>
          <w:rFonts w:cs="Trebuchet MS"/>
          <w:color w:val="000000"/>
          <w:sz w:val="22"/>
          <w:szCs w:val="22"/>
          <w:highlight w:val="yellow"/>
        </w:rPr>
        <w:t>support</w:t>
      </w:r>
      <w:proofErr w:type="spellEnd"/>
      <w:r w:rsidRPr="002D2813">
        <w:rPr>
          <w:rFonts w:cs="Trebuchet MS"/>
          <w:color w:val="000000"/>
          <w:sz w:val="22"/>
          <w:szCs w:val="22"/>
          <w:highlight w:val="yellow"/>
        </w:rPr>
        <w:t xml:space="preserve"> добавляется подменю:</w:t>
      </w:r>
    </w:p>
    <w:p w14:paraId="65101E4C"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faq</w:t>
      </w:r>
      <w:proofErr w:type="spellEnd"/>
      <w:r w:rsidRPr="002D2813">
        <w:rPr>
          <w:rFonts w:cs="Trebuchet MS"/>
          <w:color w:val="000000"/>
          <w:sz w:val="22"/>
          <w:szCs w:val="22"/>
          <w:highlight w:val="yellow"/>
        </w:rPr>
        <w:t xml:space="preserve"> – перенос из </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 xml:space="preserve"> </w:t>
      </w:r>
    </w:p>
    <w:p w14:paraId="366748C3"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knowledgebase</w:t>
      </w:r>
      <w:proofErr w:type="spellEnd"/>
      <w:r w:rsidRPr="002D2813">
        <w:rPr>
          <w:rFonts w:ascii="MS Gothic" w:eastAsia="MS Gothic" w:hAnsi="MS Gothic" w:cs="MS Gothic" w:hint="eastAsia"/>
          <w:color w:val="000000"/>
          <w:sz w:val="22"/>
          <w:szCs w:val="22"/>
          <w:highlight w:val="yellow"/>
        </w:rPr>
        <w:t> </w:t>
      </w:r>
      <w:r w:rsidRPr="002D2813">
        <w:rPr>
          <w:rFonts w:cs="Trebuchet MS"/>
          <w:color w:val="000000"/>
          <w:sz w:val="22"/>
          <w:szCs w:val="22"/>
          <w:highlight w:val="yellow"/>
        </w:rPr>
        <w:t xml:space="preserve">Сделать гиперссылку на </w:t>
      </w:r>
      <w:hyperlink r:id="rId9" w:history="1">
        <w:r w:rsidRPr="002D2813">
          <w:rPr>
            <w:rFonts w:cs="Trebuchet MS"/>
            <w:color w:val="0B4CB4"/>
            <w:sz w:val="22"/>
            <w:szCs w:val="22"/>
            <w:highlight w:val="yellow"/>
            <w:u w:val="single" w:color="0B4CB4"/>
          </w:rPr>
          <w:t>https://my.hostkey.com/index.php?/Knowledgebase/List</w:t>
        </w:r>
      </w:hyperlink>
    </w:p>
    <w:p w14:paraId="335F440C"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w:t>
      </w:r>
      <w:proofErr w:type="spellStart"/>
      <w:r w:rsidRPr="002D2813">
        <w:rPr>
          <w:rFonts w:cs="Trebuchet MS"/>
          <w:color w:val="000000"/>
          <w:sz w:val="22"/>
          <w:szCs w:val="22"/>
          <w:highlight w:val="yellow"/>
        </w:rPr>
        <w:t>contact_support</w:t>
      </w:r>
      <w:proofErr w:type="spellEnd"/>
    </w:p>
    <w:p w14:paraId="68C246B7" w14:textId="77777777" w:rsidR="008D13E5" w:rsidRPr="002D2813" w:rsidRDefault="008D13E5" w:rsidP="0067399B">
      <w:pPr>
        <w:widowControl w:val="0"/>
        <w:numPr>
          <w:ilvl w:val="0"/>
          <w:numId w:val="9"/>
        </w:numPr>
        <w:tabs>
          <w:tab w:val="left" w:pos="1800"/>
          <w:tab w:val="left" w:pos="2124"/>
        </w:tabs>
        <w:autoSpaceDE w:val="0"/>
        <w:autoSpaceDN w:val="0"/>
        <w:adjustRightInd w:val="0"/>
        <w:spacing w:line="100" w:lineRule="atLeast"/>
        <w:rPr>
          <w:rFonts w:cs="Trebuchet MS"/>
          <w:color w:val="000000"/>
          <w:sz w:val="22"/>
          <w:szCs w:val="22"/>
          <w:highlight w:val="yellow"/>
        </w:rPr>
      </w:pPr>
      <w:r w:rsidRPr="002D2813">
        <w:rPr>
          <w:rFonts w:cs="Trebuchet MS"/>
          <w:color w:val="000000"/>
          <w:sz w:val="22"/>
          <w:szCs w:val="22"/>
          <w:highlight w:val="yellow"/>
        </w:rPr>
        <w:t>? /</w:t>
      </w:r>
      <w:proofErr w:type="spellStart"/>
      <w:r w:rsidRPr="002D2813">
        <w:rPr>
          <w:rFonts w:cs="Trebuchet MS"/>
          <w:color w:val="000000"/>
          <w:sz w:val="22"/>
          <w:szCs w:val="22"/>
          <w:highlight w:val="yellow"/>
        </w:rPr>
        <w:t>speedtest</w:t>
      </w:r>
      <w:proofErr w:type="spellEnd"/>
      <w:r w:rsidRPr="002D2813">
        <w:rPr>
          <w:rFonts w:cs="Trebuchet MS"/>
          <w:color w:val="000000"/>
          <w:sz w:val="22"/>
          <w:szCs w:val="22"/>
          <w:highlight w:val="yellow"/>
        </w:rPr>
        <w:t xml:space="preserve"> – гиперссылка на новую страницу (страница по шаблону страницы FAQ с возможностью редактуры вопросов/ответов)</w:t>
      </w:r>
    </w:p>
    <w:p w14:paraId="001FC9D4"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+Добавить иконки ФБ/</w:t>
      </w:r>
      <w:proofErr w:type="spellStart"/>
      <w:r w:rsidRPr="002D2813">
        <w:rPr>
          <w:rFonts w:cs="Trebuchet MS"/>
          <w:color w:val="000000"/>
          <w:sz w:val="22"/>
          <w:szCs w:val="22"/>
          <w:highlight w:val="yellow"/>
        </w:rPr>
        <w:t>Твиттер</w:t>
      </w:r>
      <w:proofErr w:type="spellEnd"/>
      <w:r w:rsidRPr="002D2813">
        <w:rPr>
          <w:rFonts w:cs="Trebuchet MS"/>
          <w:color w:val="000000"/>
          <w:sz w:val="22"/>
          <w:szCs w:val="22"/>
          <w:highlight w:val="yellow"/>
        </w:rPr>
        <w:t>/</w:t>
      </w:r>
      <w:proofErr w:type="spellStart"/>
      <w:r w:rsidRPr="002D2813">
        <w:rPr>
          <w:rFonts w:cs="Trebuchet MS"/>
          <w:color w:val="000000"/>
          <w:sz w:val="22"/>
          <w:szCs w:val="22"/>
          <w:highlight w:val="yellow"/>
        </w:rPr>
        <w:t>Weibo</w:t>
      </w:r>
      <w:proofErr w:type="spellEnd"/>
      <w:r w:rsidRPr="002D2813">
        <w:rPr>
          <w:rFonts w:cs="Trebuchet MS"/>
          <w:color w:val="000000"/>
          <w:sz w:val="22"/>
          <w:szCs w:val="22"/>
          <w:highlight w:val="yellow"/>
        </w:rPr>
        <w:t xml:space="preserve"> в футер справа под структуру (см пункт 5) + на главную страницу в верхний правый угол под анимацию</w:t>
      </w:r>
    </w:p>
    <w:p w14:paraId="5E8E7A5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+Выгружать динамически карту сайта в футер главной станицы между лого платежных систем и над </w:t>
      </w:r>
      <w:proofErr w:type="spellStart"/>
      <w:r w:rsidRPr="002D2813">
        <w:rPr>
          <w:rFonts w:cs="Trebuchet MS"/>
          <w:color w:val="000000"/>
          <w:sz w:val="22"/>
          <w:szCs w:val="22"/>
          <w:highlight w:val="yellow"/>
        </w:rPr>
        <w:t>копирайтами</w:t>
      </w:r>
      <w:proofErr w:type="spellEnd"/>
      <w:r w:rsidRPr="002D2813">
        <w:rPr>
          <w:rFonts w:cs="Trebuchet MS"/>
          <w:color w:val="000000"/>
          <w:sz w:val="22"/>
          <w:szCs w:val="22"/>
          <w:highlight w:val="yellow"/>
        </w:rPr>
        <w:t xml:space="preserve"> (c) HOSTKEY, пример </w:t>
      </w:r>
      <w:hyperlink r:id="rId10" w:history="1">
        <w:r w:rsidRPr="002D2813">
          <w:rPr>
            <w:rFonts w:cs="Trebuchet MS"/>
            <w:color w:val="0B4CB4"/>
            <w:sz w:val="22"/>
            <w:szCs w:val="22"/>
            <w:highlight w:val="yellow"/>
            <w:u w:val="single" w:color="0B4CB4"/>
          </w:rPr>
          <w:t>www.softlayer.com</w:t>
        </w:r>
      </w:hyperlink>
      <w:r w:rsidRPr="002D2813">
        <w:rPr>
          <w:rFonts w:cs="Trebuchet MS"/>
          <w:color w:val="000000"/>
          <w:sz w:val="22"/>
          <w:szCs w:val="22"/>
          <w:highlight w:val="yellow"/>
        </w:rPr>
        <w:t xml:space="preserve"> </w:t>
      </w:r>
    </w:p>
    <w:p w14:paraId="4F7CDDB7" w14:textId="7684D3DC"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+Добавить на всем сайте изображения в шапке кнопку прокрутки, как на главной (на многих страницах до сих пор нет – например, /</w:t>
      </w:r>
      <w:proofErr w:type="spellStart"/>
      <w:r w:rsidRPr="002D2813">
        <w:rPr>
          <w:rFonts w:cs="Trebuchet MS"/>
          <w:color w:val="000000"/>
          <w:sz w:val="22"/>
          <w:szCs w:val="22"/>
          <w:highlight w:val="yellow"/>
        </w:rPr>
        <w:t>domains</w:t>
      </w:r>
      <w:proofErr w:type="spellEnd"/>
      <w:r w:rsidRPr="002D2813">
        <w:rPr>
          <w:rFonts w:cs="Trebuchet MS"/>
          <w:color w:val="000000"/>
          <w:sz w:val="22"/>
          <w:szCs w:val="22"/>
          <w:highlight w:val="yellow"/>
        </w:rPr>
        <w:t xml:space="preserve"> , /</w:t>
      </w:r>
      <w:proofErr w:type="spellStart"/>
      <w:r w:rsidRPr="002D2813">
        <w:rPr>
          <w:rFonts w:cs="Trebuchet MS"/>
          <w:color w:val="000000"/>
          <w:sz w:val="22"/>
          <w:szCs w:val="22"/>
          <w:highlight w:val="yellow"/>
        </w:rPr>
        <w:t>hosting</w:t>
      </w:r>
      <w:proofErr w:type="spellEnd"/>
      <w:r w:rsidRPr="002D2813">
        <w:rPr>
          <w:rFonts w:cs="Trebuchet MS"/>
          <w:color w:val="000000"/>
          <w:sz w:val="22"/>
          <w:szCs w:val="22"/>
          <w:highlight w:val="yellow"/>
        </w:rPr>
        <w:t xml:space="preserve"> и так далее)</w:t>
      </w:r>
    </w:p>
    <w:p w14:paraId="04528A14"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—-?—-Цвет для подчеркивания в гиперссылках везде задать 945ae0 (чаще всего встречается он, хотя в двух местах – 9454е2)</w:t>
      </w:r>
    </w:p>
    <w:p w14:paraId="6D87D783"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 xml:space="preserve">+ </w:t>
      </w:r>
      <w:r w:rsidRPr="002D2813">
        <w:rPr>
          <w:rFonts w:cs="Trebuchet MS"/>
          <w:color w:val="000000"/>
          <w:sz w:val="22"/>
          <w:szCs w:val="22"/>
          <w:highlight w:val="yellow"/>
        </w:rPr>
        <w:t xml:space="preserve">Реализовать редактирование блоков, размещенных слева в шаблоне </w:t>
      </w:r>
      <w:proofErr w:type="spellStart"/>
      <w:r w:rsidRPr="002D2813">
        <w:rPr>
          <w:rFonts w:cs="Trebuchet MS"/>
          <w:color w:val="000000"/>
          <w:sz w:val="22"/>
          <w:szCs w:val="22"/>
          <w:highlight w:val="yellow"/>
        </w:rPr>
        <w:t>About</w:t>
      </w:r>
      <w:proofErr w:type="spellEnd"/>
      <w:r w:rsidRPr="002D2813">
        <w:rPr>
          <w:rFonts w:cs="Trebuchet MS"/>
          <w:color w:val="000000"/>
          <w:sz w:val="22"/>
          <w:szCs w:val="22"/>
          <w:highlight w:val="yellow"/>
        </w:rPr>
        <w:t>, через отдельный редактор</w:t>
      </w:r>
    </w:p>
    <w:p w14:paraId="0F63A9EA"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 Если в табличках (например, страницы: </w:t>
      </w:r>
      <w:proofErr w:type="spellStart"/>
      <w:r w:rsidRPr="002D2813">
        <w:rPr>
          <w:rFonts w:cs="Trebuchet MS"/>
          <w:color w:val="000000"/>
          <w:sz w:val="22"/>
          <w:szCs w:val="22"/>
          <w:highlight w:val="yellow"/>
        </w:rPr>
        <w:t>реселлеры</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защища</w:t>
      </w:r>
      <w:proofErr w:type="spellEnd"/>
      <w:r w:rsidRPr="002D2813">
        <w:rPr>
          <w:rFonts w:cs="Trebuchet MS"/>
          <w:color w:val="000000"/>
          <w:sz w:val="22"/>
          <w:szCs w:val="22"/>
          <w:highlight w:val="yellow"/>
        </w:rPr>
        <w:t xml:space="preserve"> от ДДОС) удастся скруглить углы для всех браузеров, будет замечательно</w:t>
      </w:r>
    </w:p>
    <w:p w14:paraId="7D7A2A14"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 Возможность редактировать страницы, реализованные не по шаблону </w:t>
      </w:r>
      <w:proofErr w:type="spellStart"/>
      <w:r w:rsidRPr="002D2813">
        <w:rPr>
          <w:rFonts w:cs="Trebuchet MS"/>
          <w:color w:val="000000"/>
          <w:sz w:val="22"/>
          <w:szCs w:val="22"/>
          <w:highlight w:val="yellow"/>
        </w:rPr>
        <w:t>About</w:t>
      </w:r>
      <w:proofErr w:type="spellEnd"/>
    </w:p>
    <w:p w14:paraId="52AD4AAF" w14:textId="77777777" w:rsidR="008D13E5" w:rsidRPr="002D2813" w:rsidRDefault="008D13E5" w:rsidP="00520E60">
      <w:pPr>
        <w:widowControl w:val="0"/>
        <w:autoSpaceDE w:val="0"/>
        <w:autoSpaceDN w:val="0"/>
        <w:adjustRightInd w:val="0"/>
        <w:spacing w:line="100" w:lineRule="atLeast"/>
        <w:ind w:left="12" w:hanging="12"/>
        <w:rPr>
          <w:rFonts w:cs="Trebuchet MS"/>
          <w:color w:val="000000"/>
          <w:sz w:val="22"/>
          <w:szCs w:val="22"/>
        </w:rPr>
      </w:pPr>
      <w:r w:rsidRPr="002D2813">
        <w:rPr>
          <w:rFonts w:cs="Trebuchet MS"/>
          <w:color w:val="000000"/>
          <w:sz w:val="22"/>
          <w:szCs w:val="22"/>
          <w:highlight w:val="yellow"/>
        </w:rPr>
        <w:tab/>
      </w:r>
      <w:r w:rsidRPr="002D2813">
        <w:rPr>
          <w:rFonts w:cs="Trebuchet MS"/>
          <w:color w:val="000000"/>
          <w:sz w:val="22"/>
          <w:szCs w:val="22"/>
          <w:highlight w:val="yellow"/>
        </w:rPr>
        <w:tab/>
      </w:r>
      <w:r w:rsidRPr="002D2813">
        <w:rPr>
          <w:rFonts w:cs="Trebuchet MS"/>
          <w:color w:val="000000"/>
          <w:sz w:val="22"/>
          <w:szCs w:val="22"/>
          <w:highlight w:val="yellow"/>
        </w:rPr>
        <w:tab/>
      </w:r>
      <w:proofErr w:type="spellStart"/>
      <w:r w:rsidRPr="002D2813">
        <w:rPr>
          <w:rFonts w:cs="Trebuchet MS"/>
          <w:color w:val="000000"/>
          <w:sz w:val="22"/>
          <w:szCs w:val="22"/>
          <w:highlight w:val="yellow"/>
        </w:rPr>
        <w:t>ssl</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colocation</w:t>
      </w:r>
      <w:proofErr w:type="spellEnd"/>
      <w:r w:rsidRPr="002D2813">
        <w:rPr>
          <w:rFonts w:cs="Trebuchet MS"/>
          <w:color w:val="000000"/>
          <w:sz w:val="22"/>
          <w:szCs w:val="22"/>
          <w:highlight w:val="yellow"/>
        </w:rPr>
        <w:t xml:space="preserve"> и </w:t>
      </w:r>
      <w:proofErr w:type="spellStart"/>
      <w:r w:rsidRPr="002D2813">
        <w:rPr>
          <w:rFonts w:cs="Trebuchet MS"/>
          <w:color w:val="000000"/>
          <w:sz w:val="22"/>
          <w:szCs w:val="22"/>
          <w:highlight w:val="yellow"/>
        </w:rPr>
        <w:t>support</w:t>
      </w:r>
      <w:proofErr w:type="spellEnd"/>
      <w:r w:rsidRPr="002D2813">
        <w:rPr>
          <w:rFonts w:cs="Trebuchet MS"/>
          <w:color w:val="000000"/>
          <w:sz w:val="22"/>
          <w:szCs w:val="22"/>
          <w:highlight w:val="yellow"/>
        </w:rPr>
        <w:t>.</w:t>
      </w:r>
    </w:p>
    <w:p w14:paraId="56D49FAA"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Приоретизация</w:t>
      </w:r>
      <w:proofErr w:type="spellEnd"/>
      <w:r w:rsidRPr="002D2813">
        <w:rPr>
          <w:rFonts w:cs="Trebuchet MS"/>
          <w:color w:val="000000"/>
          <w:sz w:val="22"/>
          <w:szCs w:val="22"/>
          <w:highlight w:val="yellow"/>
        </w:rPr>
        <w:t xml:space="preserve"> в FAQ – значения: возможность редактуры последовательности вопросов в списке</w:t>
      </w:r>
    </w:p>
    <w:p w14:paraId="35FE2476"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rPr>
        <w:t xml:space="preserve">+ </w:t>
      </w:r>
      <w:proofErr w:type="spellStart"/>
      <w:r w:rsidRPr="002D2813">
        <w:rPr>
          <w:rFonts w:cs="Trebuchet MS"/>
          <w:color w:val="000000"/>
          <w:sz w:val="22"/>
          <w:szCs w:val="22"/>
          <w:highlight w:val="yellow"/>
        </w:rPr>
        <w:t>Приоретизация</w:t>
      </w:r>
      <w:proofErr w:type="spellEnd"/>
      <w:r w:rsidRPr="002D2813">
        <w:rPr>
          <w:rFonts w:cs="Trebuchet MS"/>
          <w:color w:val="000000"/>
          <w:sz w:val="22"/>
          <w:szCs w:val="22"/>
          <w:highlight w:val="yellow"/>
        </w:rPr>
        <w:t xml:space="preserve"> списка новостей  – дата публикации</w:t>
      </w:r>
    </w:p>
    <w:p w14:paraId="71C98553"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Нет возможности править новости – выдается ошибка</w:t>
      </w:r>
    </w:p>
    <w:p w14:paraId="4B1C7490" w14:textId="64010974" w:rsidR="000C3A9B" w:rsidRPr="00FD15EB"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FD15EB">
        <w:rPr>
          <w:rFonts w:cs="Trebuchet MS"/>
          <w:color w:val="FB0207"/>
          <w:sz w:val="22"/>
          <w:szCs w:val="22"/>
          <w:highlight w:val="yellow"/>
        </w:rPr>
        <w:t>Обновлено</w:t>
      </w:r>
      <w:r w:rsidRPr="00FD15EB">
        <w:rPr>
          <w:rFonts w:cs="Trebuchet MS"/>
          <w:color w:val="000000"/>
          <w:sz w:val="22"/>
          <w:szCs w:val="22"/>
          <w:highlight w:val="yellow"/>
        </w:rPr>
        <w:t xml:space="preserve"> Отображение динамического контента реализовано таким образом, что его нет в исходном коде страницы. Чтобы боты поисковых систем «увидели» весь контент,</w:t>
      </w:r>
      <w:r w:rsidR="004D1DD9" w:rsidRPr="00FD15EB">
        <w:rPr>
          <w:rFonts w:cs="Trebuchet MS"/>
          <w:color w:val="000000"/>
          <w:sz w:val="22"/>
          <w:szCs w:val="22"/>
          <w:highlight w:val="yellow"/>
        </w:rPr>
        <w:t xml:space="preserve"> </w:t>
      </w:r>
      <w:r w:rsidRPr="00FD15EB">
        <w:rPr>
          <w:rFonts w:cs="Trebuchet MS"/>
          <w:color w:val="000000"/>
          <w:sz w:val="22"/>
          <w:szCs w:val="22"/>
          <w:highlight w:val="yellow"/>
        </w:rPr>
        <w:t>создаем раздел с рабочим названием “Статьи” (</w:t>
      </w:r>
      <w:proofErr w:type="spellStart"/>
      <w:r w:rsidRPr="00FD15EB">
        <w:rPr>
          <w:rFonts w:cs="Trebuchet MS"/>
          <w:color w:val="000000"/>
          <w:sz w:val="22"/>
          <w:szCs w:val="22"/>
          <w:highlight w:val="yellow"/>
        </w:rPr>
        <w:t>Articles</w:t>
      </w:r>
      <w:proofErr w:type="spellEnd"/>
      <w:r w:rsidRPr="00FD15EB">
        <w:rPr>
          <w:rFonts w:cs="Trebuchet MS"/>
          <w:color w:val="000000"/>
          <w:sz w:val="22"/>
          <w:szCs w:val="22"/>
          <w:highlight w:val="yellow"/>
        </w:rPr>
        <w:t>), куда выгружаются в статике все страницы сайта с текстами в виде статики, ссылку на него даем через дерево сайта на главной.</w:t>
      </w:r>
    </w:p>
    <w:p w14:paraId="236B490A" w14:textId="77777777" w:rsidR="002D2813" w:rsidRPr="00FD15EB" w:rsidRDefault="002D2813" w:rsidP="00520E60">
      <w:pPr>
        <w:widowControl w:val="0"/>
        <w:numPr>
          <w:ilvl w:val="0"/>
          <w:numId w:val="1"/>
        </w:numPr>
        <w:autoSpaceDE w:val="0"/>
        <w:autoSpaceDN w:val="0"/>
        <w:adjustRightInd w:val="0"/>
        <w:spacing w:line="100" w:lineRule="atLeast"/>
        <w:ind w:left="426" w:hanging="426"/>
        <w:rPr>
          <w:sz w:val="22"/>
          <w:szCs w:val="22"/>
          <w:highlight w:val="yellow"/>
          <w:lang w:val="en-US"/>
        </w:rPr>
      </w:pPr>
      <w:r w:rsidRPr="00FD15EB">
        <w:rPr>
          <w:sz w:val="22"/>
          <w:szCs w:val="22"/>
          <w:highlight w:val="yellow"/>
        </w:rPr>
        <w:t>Страниц</w:t>
      </w:r>
      <w:r w:rsidRPr="00FD15EB">
        <w:rPr>
          <w:sz w:val="22"/>
          <w:szCs w:val="22"/>
          <w:highlight w:val="yellow"/>
          <w:lang w:val="en-US"/>
        </w:rPr>
        <w:t xml:space="preserve"> </w:t>
      </w:r>
      <w:r w:rsidRPr="00FD15EB">
        <w:rPr>
          <w:sz w:val="22"/>
          <w:szCs w:val="22"/>
          <w:highlight w:val="yellow"/>
        </w:rPr>
        <w:t>ошибок</w:t>
      </w:r>
      <w:r w:rsidRPr="00FD15EB">
        <w:rPr>
          <w:sz w:val="22"/>
          <w:szCs w:val="22"/>
          <w:highlight w:val="yellow"/>
          <w:lang w:val="en-US"/>
        </w:rPr>
        <w:t xml:space="preserve"> 3 </w:t>
      </w:r>
      <w:r w:rsidRPr="00FD15EB">
        <w:rPr>
          <w:sz w:val="22"/>
          <w:szCs w:val="22"/>
          <w:highlight w:val="yellow"/>
        </w:rPr>
        <w:t>штуки:</w:t>
      </w:r>
    </w:p>
    <w:p w14:paraId="65DDCD89" w14:textId="77777777" w:rsidR="002D2813" w:rsidRPr="00FD15EB" w:rsidRDefault="002D2813" w:rsidP="0067399B">
      <w:pPr>
        <w:pStyle w:val="1"/>
        <w:numPr>
          <w:ilvl w:val="0"/>
          <w:numId w:val="12"/>
        </w:numPr>
        <w:rPr>
          <w:rFonts w:asciiTheme="minorHAnsi" w:hAnsiTheme="minorHAnsi"/>
          <w:sz w:val="22"/>
          <w:szCs w:val="22"/>
          <w:highlight w:val="yellow"/>
          <w:lang w:val="en-US"/>
        </w:rPr>
      </w:pPr>
      <w:r w:rsidRPr="00FD15EB">
        <w:rPr>
          <w:rFonts w:asciiTheme="minorHAnsi" w:hAnsiTheme="minorHAnsi"/>
          <w:sz w:val="22"/>
          <w:szCs w:val="22"/>
          <w:highlight w:val="yellow"/>
          <w:lang w:val="en-US"/>
        </w:rPr>
        <w:t xml:space="preserve">404 ERROR: the page you are looking for might have been removed, had its name changed, or is temporary unavailable. Please use our search engine or navigation above to find the </w:t>
      </w:r>
      <w:r w:rsidRPr="00FD15EB">
        <w:rPr>
          <w:rFonts w:asciiTheme="minorHAnsi" w:hAnsiTheme="minorHAnsi"/>
          <w:sz w:val="22"/>
          <w:szCs w:val="22"/>
          <w:highlight w:val="yellow"/>
          <w:lang w:val="en-US"/>
        </w:rPr>
        <w:lastRenderedPageBreak/>
        <w:t>page: &lt;</w:t>
      </w:r>
      <w:r w:rsidRPr="00FD15EB">
        <w:rPr>
          <w:rFonts w:asciiTheme="minorHAnsi" w:hAnsiTheme="minorHAnsi"/>
          <w:sz w:val="22"/>
          <w:szCs w:val="22"/>
          <w:highlight w:val="yellow"/>
          <w:lang w:val="ru-RU"/>
        </w:rPr>
        <w:t>форма</w:t>
      </w:r>
      <w:r w:rsidRPr="00FD15EB">
        <w:rPr>
          <w:rFonts w:asciiTheme="minorHAnsi" w:hAnsiTheme="minorHAnsi"/>
          <w:sz w:val="22"/>
          <w:szCs w:val="22"/>
          <w:highlight w:val="yellow"/>
          <w:lang w:val="en-US"/>
        </w:rPr>
        <w:t xml:space="preserve"> </w:t>
      </w:r>
      <w:r w:rsidRPr="00FD15EB">
        <w:rPr>
          <w:rFonts w:asciiTheme="minorHAnsi" w:hAnsiTheme="minorHAnsi"/>
          <w:sz w:val="22"/>
          <w:szCs w:val="22"/>
          <w:highlight w:val="yellow"/>
          <w:lang w:val="ru-RU"/>
        </w:rPr>
        <w:t>поиска</w:t>
      </w:r>
      <w:r w:rsidRPr="00FD15EB">
        <w:rPr>
          <w:rFonts w:asciiTheme="minorHAnsi" w:hAnsiTheme="minorHAnsi"/>
          <w:sz w:val="22"/>
          <w:szCs w:val="22"/>
          <w:highlight w:val="yellow"/>
          <w:lang w:val="en-US"/>
        </w:rPr>
        <w:t xml:space="preserve"> </w:t>
      </w:r>
      <w:r w:rsidRPr="00FD15EB">
        <w:rPr>
          <w:rFonts w:asciiTheme="minorHAnsi" w:hAnsiTheme="minorHAnsi"/>
          <w:sz w:val="22"/>
          <w:szCs w:val="22"/>
          <w:highlight w:val="yellow"/>
          <w:lang w:val="ru-RU"/>
        </w:rPr>
        <w:t>по</w:t>
      </w:r>
      <w:r w:rsidRPr="00FD15EB">
        <w:rPr>
          <w:rFonts w:asciiTheme="minorHAnsi" w:hAnsiTheme="minorHAnsi"/>
          <w:sz w:val="22"/>
          <w:szCs w:val="22"/>
          <w:highlight w:val="yellow"/>
          <w:lang w:val="en-US"/>
        </w:rPr>
        <w:t xml:space="preserve"> </w:t>
      </w:r>
      <w:r w:rsidRPr="00FD15EB">
        <w:rPr>
          <w:rFonts w:asciiTheme="minorHAnsi" w:hAnsiTheme="minorHAnsi"/>
          <w:sz w:val="22"/>
          <w:szCs w:val="22"/>
          <w:highlight w:val="yellow"/>
          <w:lang w:val="ru-RU"/>
        </w:rPr>
        <w:t>сайту</w:t>
      </w:r>
      <w:r w:rsidRPr="00FD15EB">
        <w:rPr>
          <w:rFonts w:asciiTheme="minorHAnsi" w:hAnsiTheme="minorHAnsi"/>
          <w:sz w:val="22"/>
          <w:szCs w:val="22"/>
          <w:highlight w:val="yellow"/>
          <w:lang w:val="en-US"/>
        </w:rPr>
        <w:t>&gt;.</w:t>
      </w:r>
      <w:r w:rsidRPr="00FD15EB">
        <w:rPr>
          <w:rFonts w:asciiTheme="minorHAnsi" w:hAnsiTheme="minorHAnsi"/>
          <w:sz w:val="22"/>
          <w:szCs w:val="22"/>
          <w:highlight w:val="yellow"/>
        </w:rPr>
        <w:t xml:space="preserve"> </w:t>
      </w:r>
      <w:r w:rsidRPr="00FD15EB">
        <w:rPr>
          <w:rFonts w:asciiTheme="minorHAnsi" w:hAnsiTheme="minorHAnsi"/>
          <w:sz w:val="22"/>
          <w:szCs w:val="22"/>
          <w:highlight w:val="yellow"/>
          <w:lang w:val="en-US"/>
        </w:rPr>
        <w:t>If you think this is a server error, please contact the webmaster. ”</w:t>
      </w:r>
    </w:p>
    <w:p w14:paraId="0922F6DC" w14:textId="77777777" w:rsidR="002D2813" w:rsidRPr="00FD15EB" w:rsidRDefault="002D2813" w:rsidP="0067399B">
      <w:pPr>
        <w:pStyle w:val="1"/>
        <w:numPr>
          <w:ilvl w:val="0"/>
          <w:numId w:val="12"/>
        </w:numPr>
        <w:rPr>
          <w:rFonts w:asciiTheme="minorHAnsi" w:hAnsiTheme="minorHAnsi"/>
          <w:sz w:val="22"/>
          <w:szCs w:val="22"/>
          <w:highlight w:val="yellow"/>
          <w:lang w:val="en-US"/>
        </w:rPr>
      </w:pPr>
      <w:r w:rsidRPr="00FD15EB">
        <w:rPr>
          <w:rFonts w:asciiTheme="minorHAnsi" w:hAnsiTheme="minorHAnsi"/>
          <w:sz w:val="22"/>
          <w:szCs w:val="22"/>
          <w:highlight w:val="yellow"/>
          <w:lang w:val="en-US"/>
        </w:rPr>
        <w:t xml:space="preserve">403 Access Restricted </w:t>
      </w:r>
    </w:p>
    <w:p w14:paraId="1D651397"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 xml:space="preserve">You don't have necessary permissions to open the page. </w:t>
      </w:r>
    </w:p>
    <w:p w14:paraId="49AD4E23"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If you think this is a server error, please contact the webmaster.</w:t>
      </w:r>
    </w:p>
    <w:p w14:paraId="189B7D18" w14:textId="77777777" w:rsidR="002D2813" w:rsidRPr="00FD15EB" w:rsidRDefault="002D2813" w:rsidP="0067399B">
      <w:pPr>
        <w:pStyle w:val="1"/>
        <w:numPr>
          <w:ilvl w:val="0"/>
          <w:numId w:val="12"/>
        </w:numPr>
        <w:rPr>
          <w:rFonts w:asciiTheme="minorHAnsi" w:hAnsiTheme="minorHAnsi"/>
          <w:sz w:val="22"/>
          <w:szCs w:val="22"/>
          <w:highlight w:val="yellow"/>
          <w:lang w:val="en-US"/>
        </w:rPr>
      </w:pPr>
      <w:r w:rsidRPr="00FD15EB">
        <w:rPr>
          <w:rFonts w:asciiTheme="minorHAnsi" w:hAnsiTheme="minorHAnsi"/>
          <w:sz w:val="22"/>
          <w:szCs w:val="22"/>
          <w:highlight w:val="yellow"/>
          <w:lang w:val="en-US"/>
        </w:rPr>
        <w:t>503 Service Unavailable</w:t>
      </w:r>
    </w:p>
    <w:p w14:paraId="201AB62C"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The page is currently unavailable because it is overloaded or down for maintenance. Please come back later.</w:t>
      </w:r>
    </w:p>
    <w:p w14:paraId="3BCB6F28" w14:textId="77777777" w:rsidR="002D2813" w:rsidRPr="00FD15EB" w:rsidRDefault="002D2813" w:rsidP="00520E60">
      <w:pPr>
        <w:pStyle w:val="1"/>
        <w:ind w:left="1440"/>
        <w:rPr>
          <w:rFonts w:asciiTheme="minorHAnsi" w:hAnsiTheme="minorHAnsi"/>
          <w:sz w:val="22"/>
          <w:szCs w:val="22"/>
          <w:highlight w:val="yellow"/>
          <w:lang w:val="en-US"/>
        </w:rPr>
      </w:pPr>
      <w:r w:rsidRPr="00FD15EB">
        <w:rPr>
          <w:rFonts w:asciiTheme="minorHAnsi" w:hAnsiTheme="minorHAnsi"/>
          <w:sz w:val="22"/>
          <w:szCs w:val="22"/>
          <w:highlight w:val="yellow"/>
          <w:lang w:val="en-US"/>
        </w:rPr>
        <w:t>If you think this is a server error, please contact the webmaster.</w:t>
      </w:r>
    </w:p>
    <w:p w14:paraId="06741BB7" w14:textId="77777777" w:rsidR="002D2813" w:rsidRPr="00FD15EB" w:rsidRDefault="002D2813" w:rsidP="00520E60">
      <w:pPr>
        <w:pStyle w:val="1"/>
        <w:rPr>
          <w:rFonts w:asciiTheme="minorHAnsi" w:hAnsiTheme="minorHAnsi" w:cs="Arial"/>
          <w:color w:val="333333"/>
          <w:sz w:val="22"/>
          <w:szCs w:val="22"/>
          <w:highlight w:val="yellow"/>
          <w:shd w:val="clear" w:color="auto" w:fill="FFFFFF"/>
          <w:lang w:val="ru-RU"/>
        </w:rPr>
      </w:pPr>
      <w:r w:rsidRPr="00FD15EB">
        <w:rPr>
          <w:rFonts w:asciiTheme="minorHAnsi" w:hAnsiTheme="minorHAnsi"/>
          <w:sz w:val="22"/>
          <w:szCs w:val="22"/>
          <w:highlight w:val="yellow"/>
          <w:lang w:val="ru-RU"/>
        </w:rPr>
        <w:t xml:space="preserve">На всех страницах с </w:t>
      </w:r>
      <w:r w:rsidRPr="00FD15EB">
        <w:rPr>
          <w:rFonts w:asciiTheme="minorHAnsi" w:hAnsiTheme="minorHAnsi"/>
          <w:sz w:val="22"/>
          <w:szCs w:val="22"/>
          <w:highlight w:val="yellow"/>
          <w:lang w:val="en-US"/>
        </w:rPr>
        <w:t>the</w:t>
      </w:r>
      <w:r w:rsidRPr="00FD15EB">
        <w:rPr>
          <w:rFonts w:asciiTheme="minorHAnsi" w:hAnsiTheme="minorHAnsi"/>
          <w:sz w:val="22"/>
          <w:szCs w:val="22"/>
          <w:highlight w:val="yellow"/>
          <w:lang w:val="ru-RU"/>
        </w:rPr>
        <w:t xml:space="preserve"> </w:t>
      </w:r>
      <w:r w:rsidRPr="00FD15EB">
        <w:rPr>
          <w:rFonts w:asciiTheme="minorHAnsi" w:hAnsiTheme="minorHAnsi"/>
          <w:sz w:val="22"/>
          <w:szCs w:val="22"/>
          <w:highlight w:val="yellow"/>
          <w:lang w:val="en-US"/>
        </w:rPr>
        <w:t>webmaster</w:t>
      </w:r>
      <w:r w:rsidRPr="00FD15EB">
        <w:rPr>
          <w:rFonts w:asciiTheme="minorHAnsi" w:hAnsiTheme="minorHAnsi"/>
          <w:sz w:val="22"/>
          <w:szCs w:val="22"/>
          <w:highlight w:val="yellow"/>
          <w:lang w:val="ru-RU"/>
        </w:rPr>
        <w:t xml:space="preserve"> идет ссылка на </w:t>
      </w:r>
      <w:hyperlink r:id="rId11" w:tgtFrame="_blank" w:history="1">
        <w:r w:rsidRPr="00FD15EB">
          <w:rPr>
            <w:rStyle w:val="a3"/>
            <w:rFonts w:asciiTheme="minorHAnsi" w:hAnsiTheme="minorHAnsi" w:cs="Arial"/>
            <w:color w:val="1155CC"/>
            <w:sz w:val="22"/>
            <w:szCs w:val="22"/>
            <w:highlight w:val="yellow"/>
            <w:shd w:val="clear" w:color="auto" w:fill="FFFFFF"/>
          </w:rPr>
          <w:t>administrator</w:t>
        </w:r>
        <w:r w:rsidRPr="00FD15EB">
          <w:rPr>
            <w:rStyle w:val="a3"/>
            <w:rFonts w:asciiTheme="minorHAnsi" w:hAnsiTheme="minorHAnsi" w:cs="Arial"/>
            <w:color w:val="1155CC"/>
            <w:sz w:val="22"/>
            <w:szCs w:val="22"/>
            <w:highlight w:val="yellow"/>
            <w:shd w:val="clear" w:color="auto" w:fill="FFFFFF"/>
            <w:lang w:val="ru-RU"/>
          </w:rPr>
          <w:t>@</w:t>
        </w:r>
        <w:proofErr w:type="spellStart"/>
        <w:r w:rsidRPr="00FD15EB">
          <w:rPr>
            <w:rStyle w:val="a3"/>
            <w:rFonts w:asciiTheme="minorHAnsi" w:hAnsiTheme="minorHAnsi" w:cs="Arial"/>
            <w:color w:val="1155CC"/>
            <w:sz w:val="22"/>
            <w:szCs w:val="22"/>
            <w:highlight w:val="yellow"/>
            <w:shd w:val="clear" w:color="auto" w:fill="FFFFFF"/>
          </w:rPr>
          <w:t>hostkey</w:t>
        </w:r>
        <w:proofErr w:type="spellEnd"/>
        <w:r w:rsidRPr="00FD15EB">
          <w:rPr>
            <w:rStyle w:val="a3"/>
            <w:rFonts w:asciiTheme="minorHAnsi" w:hAnsiTheme="minorHAnsi" w:cs="Arial"/>
            <w:color w:val="1155CC"/>
            <w:sz w:val="22"/>
            <w:szCs w:val="22"/>
            <w:highlight w:val="yellow"/>
            <w:shd w:val="clear" w:color="auto" w:fill="FFFFFF"/>
            <w:lang w:val="ru-RU"/>
          </w:rPr>
          <w:t>.</w:t>
        </w:r>
        <w:proofErr w:type="spellStart"/>
        <w:r w:rsidRPr="00FD15EB">
          <w:rPr>
            <w:rStyle w:val="a3"/>
            <w:rFonts w:asciiTheme="minorHAnsi" w:hAnsiTheme="minorHAnsi" w:cs="Arial"/>
            <w:color w:val="1155CC"/>
            <w:sz w:val="22"/>
            <w:szCs w:val="22"/>
            <w:highlight w:val="yellow"/>
            <w:shd w:val="clear" w:color="auto" w:fill="FFFFFF"/>
          </w:rPr>
          <w:t>ru</w:t>
        </w:r>
        <w:proofErr w:type="spellEnd"/>
      </w:hyperlink>
      <w:r w:rsidRPr="00FD15EB">
        <w:rPr>
          <w:rFonts w:asciiTheme="minorHAnsi" w:hAnsiTheme="minorHAnsi" w:cs="Arial"/>
          <w:color w:val="333333"/>
          <w:sz w:val="22"/>
          <w:szCs w:val="22"/>
          <w:highlight w:val="yellow"/>
          <w:shd w:val="clear" w:color="auto" w:fill="FFFFFF"/>
        </w:rPr>
        <w:t> </w:t>
      </w:r>
    </w:p>
    <w:p w14:paraId="2F57E837" w14:textId="77777777" w:rsidR="002D2813" w:rsidRPr="002D2813" w:rsidRDefault="002D2813" w:rsidP="00520E60">
      <w:pPr>
        <w:pStyle w:val="1"/>
        <w:rPr>
          <w:rFonts w:asciiTheme="minorHAnsi" w:hAnsiTheme="minorHAnsi"/>
          <w:sz w:val="22"/>
          <w:szCs w:val="22"/>
          <w:lang w:val="ru-RU"/>
        </w:rPr>
      </w:pPr>
      <w:r w:rsidRPr="00FD15EB">
        <w:rPr>
          <w:rFonts w:asciiTheme="minorHAnsi" w:hAnsiTheme="minorHAnsi"/>
          <w:sz w:val="22"/>
          <w:szCs w:val="22"/>
          <w:highlight w:val="yellow"/>
          <w:lang w:val="ru-RU"/>
        </w:rPr>
        <w:t>Стилистика отображения</w:t>
      </w:r>
    </w:p>
    <w:p w14:paraId="5A744A50" w14:textId="77777777" w:rsidR="002D2813" w:rsidRPr="002D2813" w:rsidRDefault="002D2813" w:rsidP="00520E60">
      <w:pPr>
        <w:pStyle w:val="1"/>
        <w:rPr>
          <w:rFonts w:asciiTheme="minorHAnsi" w:hAnsiTheme="minorHAnsi"/>
          <w:sz w:val="22"/>
          <w:szCs w:val="22"/>
          <w:lang w:val="ru-RU"/>
        </w:rPr>
      </w:pPr>
      <w:r w:rsidRPr="002D2813">
        <w:rPr>
          <w:rFonts w:asciiTheme="minorHAnsi" w:hAnsiTheme="minorHAnsi"/>
          <w:noProof/>
          <w:sz w:val="22"/>
          <w:szCs w:val="22"/>
          <w:lang w:val="ru-RU" w:eastAsia="ru-RU"/>
        </w:rPr>
        <w:drawing>
          <wp:inline distT="0" distB="0" distL="0" distR="0" wp14:anchorId="3CAF1C23" wp14:editId="24D74082">
            <wp:extent cx="4484535" cy="1820849"/>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4484939" cy="1821013"/>
                    </a:xfrm>
                    <a:prstGeom prst="rect">
                      <a:avLst/>
                    </a:prstGeom>
                    <a:ln>
                      <a:noFill/>
                    </a:ln>
                    <a:extLst>
                      <a:ext uri="{53640926-AAD7-44D8-BBD7-CCE9431645EC}">
                        <a14:shadowObscured xmlns:a14="http://schemas.microsoft.com/office/drawing/2010/main"/>
                      </a:ext>
                    </a:extLst>
                  </pic:spPr>
                </pic:pic>
              </a:graphicData>
            </a:graphic>
          </wp:inline>
        </w:drawing>
      </w:r>
    </w:p>
    <w:p w14:paraId="31BDB39D"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Добавить блоки под кнопку </w:t>
      </w:r>
      <w:proofErr w:type="spellStart"/>
      <w:r w:rsidRPr="002D2813">
        <w:rPr>
          <w:rFonts w:cs="Trebuchet MS"/>
          <w:color w:val="000000"/>
          <w:sz w:val="22"/>
          <w:szCs w:val="22"/>
          <w:highlight w:val="yellow"/>
        </w:rPr>
        <w:t>More</w:t>
      </w:r>
      <w:proofErr w:type="spellEnd"/>
      <w:r w:rsidRPr="002D2813">
        <w:rPr>
          <w:rFonts w:cs="Trebuchet MS"/>
          <w:color w:val="000000"/>
          <w:sz w:val="22"/>
          <w:szCs w:val="22"/>
          <w:highlight w:val="yellow"/>
        </w:rPr>
        <w:t xml:space="preserve"> </w:t>
      </w:r>
      <w:proofErr w:type="spellStart"/>
      <w:r w:rsidRPr="002D2813">
        <w:rPr>
          <w:rFonts w:cs="Trebuchet MS"/>
          <w:color w:val="000000"/>
          <w:sz w:val="22"/>
          <w:szCs w:val="22"/>
          <w:highlight w:val="yellow"/>
        </w:rPr>
        <w:t>Offers</w:t>
      </w:r>
      <w:proofErr w:type="spellEnd"/>
      <w:r w:rsidRPr="002D2813">
        <w:rPr>
          <w:rFonts w:cs="Trebuchet MS"/>
          <w:color w:val="000000"/>
          <w:sz w:val="22"/>
          <w:szCs w:val="22"/>
          <w:highlight w:val="yellow"/>
        </w:rPr>
        <w:t xml:space="preserve"> (на главной) – подготовить перечень блоков (можно прямо из </w:t>
      </w:r>
      <w:proofErr w:type="spellStart"/>
      <w:r w:rsidRPr="002D2813">
        <w:rPr>
          <w:rFonts w:cs="Trebuchet MS"/>
          <w:color w:val="000000"/>
          <w:sz w:val="22"/>
          <w:szCs w:val="22"/>
          <w:highlight w:val="yellow"/>
        </w:rPr>
        <w:t>cloud</w:t>
      </w:r>
      <w:proofErr w:type="spellEnd"/>
      <w:r w:rsidRPr="002D2813">
        <w:rPr>
          <w:rFonts w:cs="Trebuchet MS"/>
          <w:color w:val="000000"/>
          <w:sz w:val="22"/>
          <w:szCs w:val="22"/>
          <w:highlight w:val="yellow"/>
        </w:rPr>
        <w:t xml:space="preserve"> вытащить)</w:t>
      </w:r>
    </w:p>
    <w:p w14:paraId="55A06A1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 футере адрес SALES@HOSTKEY.COM – сделать с гиперссылкой</w:t>
      </w:r>
    </w:p>
    <w:p w14:paraId="06140A2C"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 футере указать не год запуска сайта, а годы начала коммерческой деятельности по текущий год: 2007-2016</w:t>
      </w:r>
    </w:p>
    <w:p w14:paraId="175630F5" w14:textId="26086D18" w:rsidR="002D2813" w:rsidRPr="00C230FC" w:rsidRDefault="002D2813" w:rsidP="00520E60">
      <w:pPr>
        <w:pStyle w:val="1"/>
        <w:numPr>
          <w:ilvl w:val="0"/>
          <w:numId w:val="1"/>
        </w:numPr>
        <w:rPr>
          <w:rFonts w:asciiTheme="minorHAnsi" w:hAnsiTheme="minorHAnsi"/>
          <w:sz w:val="22"/>
          <w:szCs w:val="22"/>
          <w:highlight w:val="yellow"/>
          <w:lang w:val="ru-RU"/>
        </w:rPr>
      </w:pPr>
      <w:r w:rsidRPr="00C230FC">
        <w:rPr>
          <w:rFonts w:asciiTheme="minorHAnsi" w:hAnsiTheme="minorHAnsi"/>
          <w:sz w:val="22"/>
          <w:szCs w:val="22"/>
          <w:highlight w:val="yellow"/>
          <w:lang w:val="ru-RU"/>
        </w:rPr>
        <w:t xml:space="preserve">На страницах с выбором страны нужно ссылку настроить так, чтобы страница открывалась на том же уровне. Т.е. пользователь нажал на </w:t>
      </w:r>
      <w:r w:rsidRPr="00C230FC">
        <w:rPr>
          <w:rFonts w:asciiTheme="minorHAnsi" w:hAnsiTheme="minorHAnsi"/>
          <w:sz w:val="22"/>
          <w:szCs w:val="22"/>
          <w:highlight w:val="yellow"/>
          <w:lang w:val="en-US"/>
        </w:rPr>
        <w:t>Russia</w:t>
      </w:r>
      <w:r w:rsidRPr="00C230FC">
        <w:rPr>
          <w:rFonts w:asciiTheme="minorHAnsi" w:hAnsiTheme="minorHAnsi"/>
          <w:sz w:val="22"/>
          <w:szCs w:val="22"/>
          <w:highlight w:val="yellow"/>
          <w:lang w:val="ru-RU"/>
        </w:rPr>
        <w:t xml:space="preserve"> ему открылась страничка и он снова видит выбор стран, но у же с активной Росси</w:t>
      </w:r>
      <w:r w:rsidR="00AF1B3D" w:rsidRPr="00C230FC">
        <w:rPr>
          <w:rFonts w:asciiTheme="minorHAnsi" w:hAnsiTheme="minorHAnsi"/>
          <w:sz w:val="22"/>
          <w:szCs w:val="22"/>
          <w:highlight w:val="yellow"/>
          <w:lang w:val="ru-RU"/>
        </w:rPr>
        <w:t>ей</w:t>
      </w:r>
      <w:r w:rsidRPr="00C230FC">
        <w:rPr>
          <w:rFonts w:asciiTheme="minorHAnsi" w:hAnsiTheme="minorHAnsi"/>
          <w:sz w:val="22"/>
          <w:szCs w:val="22"/>
          <w:highlight w:val="yellow"/>
          <w:lang w:val="ru-RU"/>
        </w:rPr>
        <w:t xml:space="preserve"> (а не хедер)</w:t>
      </w:r>
    </w:p>
    <w:p w14:paraId="65607692" w14:textId="77777777" w:rsidR="008D13E5" w:rsidRPr="002D2813" w:rsidRDefault="008D13E5" w:rsidP="00520E60">
      <w:pPr>
        <w:widowControl w:val="0"/>
        <w:autoSpaceDE w:val="0"/>
        <w:autoSpaceDN w:val="0"/>
        <w:adjustRightInd w:val="0"/>
        <w:spacing w:line="100" w:lineRule="atLeast"/>
        <w:ind w:left="720"/>
        <w:rPr>
          <w:rFonts w:cs="Trebuchet MS"/>
          <w:color w:val="000000"/>
          <w:sz w:val="22"/>
          <w:szCs w:val="22"/>
        </w:rPr>
      </w:pPr>
    </w:p>
    <w:p w14:paraId="7BFD1678" w14:textId="77777777" w:rsidR="008D13E5" w:rsidRPr="002D2813" w:rsidRDefault="00D66959" w:rsidP="00520E60">
      <w:pPr>
        <w:widowControl w:val="0"/>
        <w:autoSpaceDE w:val="0"/>
        <w:autoSpaceDN w:val="0"/>
        <w:adjustRightInd w:val="0"/>
        <w:rPr>
          <w:rFonts w:cs="Trebuchet MS"/>
          <w:color w:val="000000"/>
          <w:sz w:val="22"/>
          <w:szCs w:val="22"/>
        </w:rPr>
      </w:pPr>
      <w:hyperlink r:id="rId13" w:history="1">
        <w:r w:rsidR="008D13E5" w:rsidRPr="002D2813">
          <w:rPr>
            <w:rFonts w:cs="Trebuchet MS"/>
            <w:color w:val="0B4CB4"/>
            <w:sz w:val="22"/>
            <w:szCs w:val="22"/>
            <w:u w:val="single" w:color="0B4CB4"/>
          </w:rPr>
          <w:t>http://site-f.hostke.ru/</w:t>
        </w:r>
      </w:hyperlink>
    </w:p>
    <w:p w14:paraId="3754063C" w14:textId="77777777" w:rsidR="008D13E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w:t>
      </w:r>
      <w:r w:rsidRPr="002D2813">
        <w:rPr>
          <w:rFonts w:cs="Trebuchet MS"/>
          <w:color w:val="000000"/>
          <w:sz w:val="22"/>
          <w:szCs w:val="22"/>
          <w:highlight w:val="yellow"/>
        </w:rPr>
        <w:t>На главной в футере две строки отображаются некорректно – должны отображаться чуть выше + изменить цвет</w:t>
      </w:r>
    </w:p>
    <w:p w14:paraId="55C1D501" w14:textId="77777777" w:rsidR="002D2813" w:rsidRPr="00FB7F63" w:rsidRDefault="002D2813" w:rsidP="00520E60">
      <w:pPr>
        <w:pStyle w:val="1"/>
        <w:numPr>
          <w:ilvl w:val="0"/>
          <w:numId w:val="1"/>
        </w:numPr>
        <w:rPr>
          <w:rFonts w:asciiTheme="minorHAnsi" w:hAnsiTheme="minorHAnsi"/>
          <w:sz w:val="22"/>
          <w:szCs w:val="22"/>
          <w:highlight w:val="yellow"/>
          <w:lang w:val="ru-RU"/>
        </w:rPr>
      </w:pPr>
      <w:r w:rsidRPr="00FB7F63">
        <w:rPr>
          <w:rFonts w:asciiTheme="minorHAnsi" w:hAnsiTheme="minorHAnsi"/>
          <w:sz w:val="22"/>
          <w:szCs w:val="22"/>
          <w:highlight w:val="yellow"/>
          <w:lang w:val="ru-RU"/>
        </w:rPr>
        <w:t>Реализовать подтягивание новостей</w:t>
      </w:r>
    </w:p>
    <w:p w14:paraId="11431679" w14:textId="77777777" w:rsidR="002D2813" w:rsidRPr="002D2813" w:rsidRDefault="002D2813" w:rsidP="00520E60">
      <w:pPr>
        <w:widowControl w:val="0"/>
        <w:autoSpaceDE w:val="0"/>
        <w:autoSpaceDN w:val="0"/>
        <w:adjustRightInd w:val="0"/>
        <w:spacing w:line="100" w:lineRule="atLeast"/>
        <w:rPr>
          <w:rFonts w:cs="Trebuchet MS"/>
          <w:color w:val="000000"/>
          <w:sz w:val="22"/>
          <w:szCs w:val="22"/>
        </w:rPr>
      </w:pPr>
    </w:p>
    <w:p w14:paraId="2D800364" w14:textId="77777777" w:rsidR="008D13E5" w:rsidRPr="002D2813" w:rsidRDefault="008D13E5" w:rsidP="00520E60">
      <w:pPr>
        <w:widowControl w:val="0"/>
        <w:autoSpaceDE w:val="0"/>
        <w:autoSpaceDN w:val="0"/>
        <w:adjustRightInd w:val="0"/>
        <w:ind w:left="720"/>
        <w:rPr>
          <w:rFonts w:cs="Trebuchet MS"/>
          <w:color w:val="000000"/>
          <w:sz w:val="22"/>
          <w:szCs w:val="22"/>
        </w:rPr>
      </w:pPr>
      <w:r w:rsidRPr="002D2813">
        <w:rPr>
          <w:rFonts w:cs="Trebuchet MS"/>
          <w:color w:val="000000"/>
          <w:sz w:val="22"/>
          <w:szCs w:val="22"/>
        </w:rPr>
        <w:t xml:space="preserve"> </w:t>
      </w:r>
    </w:p>
    <w:p w14:paraId="4F2440B4" w14:textId="50E8F383" w:rsidR="008D13E5" w:rsidRPr="002D2813" w:rsidRDefault="00D66959" w:rsidP="00520E60">
      <w:pPr>
        <w:widowControl w:val="0"/>
        <w:autoSpaceDE w:val="0"/>
        <w:autoSpaceDN w:val="0"/>
        <w:adjustRightInd w:val="0"/>
        <w:spacing w:line="100" w:lineRule="atLeast"/>
        <w:rPr>
          <w:rFonts w:cs="Trebuchet MS"/>
          <w:color w:val="000000"/>
          <w:sz w:val="22"/>
          <w:szCs w:val="22"/>
        </w:rPr>
      </w:pPr>
      <w:hyperlink r:id="rId14" w:history="1">
        <w:r w:rsidR="000C3A9B" w:rsidRPr="002D2813">
          <w:rPr>
            <w:rStyle w:val="a3"/>
            <w:rFonts w:cs="Trebuchet MS"/>
            <w:sz w:val="22"/>
            <w:szCs w:val="22"/>
          </w:rPr>
          <w:t>http://site-f.hostke.ru/dedicated/service/</w:t>
        </w:r>
      </w:hyperlink>
    </w:p>
    <w:p w14:paraId="3CD309B7"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 xml:space="preserve">Добавить флаги выбора страны перед ее названием </w:t>
      </w:r>
    </w:p>
    <w:p w14:paraId="23A6B484" w14:textId="77777777" w:rsidR="002D2813" w:rsidRPr="00FC194A" w:rsidRDefault="002D2813" w:rsidP="00520E60">
      <w:pPr>
        <w:widowControl w:val="0"/>
        <w:numPr>
          <w:ilvl w:val="0"/>
          <w:numId w:val="1"/>
        </w:numPr>
        <w:autoSpaceDE w:val="0"/>
        <w:autoSpaceDN w:val="0"/>
        <w:adjustRightInd w:val="0"/>
        <w:spacing w:line="100" w:lineRule="atLeast"/>
        <w:ind w:left="426" w:hanging="426"/>
        <w:rPr>
          <w:sz w:val="22"/>
          <w:szCs w:val="22"/>
        </w:rPr>
      </w:pPr>
      <w:r w:rsidRPr="00FC194A">
        <w:rPr>
          <w:sz w:val="22"/>
          <w:szCs w:val="22"/>
        </w:rPr>
        <w:t xml:space="preserve">И на сайт и в </w:t>
      </w:r>
      <w:proofErr w:type="spellStart"/>
      <w:r w:rsidRPr="00FC194A">
        <w:rPr>
          <w:sz w:val="22"/>
          <w:szCs w:val="22"/>
        </w:rPr>
        <w:t>инвентори</w:t>
      </w:r>
      <w:proofErr w:type="spellEnd"/>
      <w:r w:rsidRPr="00FC194A">
        <w:rPr>
          <w:sz w:val="22"/>
          <w:szCs w:val="22"/>
        </w:rPr>
        <w:t xml:space="preserve"> добавить три новые группы:</w:t>
      </w:r>
    </w:p>
    <w:p w14:paraId="4D68003F" w14:textId="4AE30612" w:rsidR="002D2813" w:rsidRPr="002D2813" w:rsidRDefault="002D2813"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Сервера </w:t>
      </w:r>
      <w:r w:rsidRPr="00FC194A">
        <w:rPr>
          <w:rFonts w:asciiTheme="minorHAnsi" w:hAnsiTheme="minorHAnsi"/>
          <w:sz w:val="22"/>
          <w:szCs w:val="22"/>
          <w:lang w:val="en-US"/>
        </w:rPr>
        <w:t>Big</w:t>
      </w:r>
      <w:r w:rsidRPr="002D2813">
        <w:rPr>
          <w:rFonts w:asciiTheme="minorHAnsi" w:hAnsiTheme="minorHAnsi"/>
          <w:sz w:val="22"/>
          <w:szCs w:val="22"/>
          <w:lang w:val="ru-RU"/>
        </w:rPr>
        <w:t xml:space="preserve"> </w:t>
      </w:r>
      <w:r w:rsidRPr="00FC194A">
        <w:rPr>
          <w:rFonts w:asciiTheme="minorHAnsi" w:hAnsiTheme="minorHAnsi"/>
          <w:sz w:val="22"/>
          <w:szCs w:val="22"/>
          <w:lang w:val="en-US"/>
        </w:rPr>
        <w:t>Data</w:t>
      </w:r>
      <w:r w:rsidRPr="002D2813">
        <w:rPr>
          <w:rFonts w:asciiTheme="minorHAnsi" w:hAnsiTheme="minorHAnsi"/>
          <w:sz w:val="22"/>
          <w:szCs w:val="22"/>
          <w:lang w:val="ru-RU"/>
        </w:rPr>
        <w:t xml:space="preserve"> (</w:t>
      </w:r>
      <w:r>
        <w:rPr>
          <w:rFonts w:asciiTheme="minorHAnsi" w:hAnsiTheme="minorHAnsi"/>
          <w:sz w:val="22"/>
          <w:szCs w:val="22"/>
          <w:lang w:val="ru-RU"/>
        </w:rPr>
        <w:t>только для России)</w:t>
      </w:r>
    </w:p>
    <w:p w14:paraId="29DE57FD" w14:textId="77777777" w:rsidR="002D2813" w:rsidRPr="00FC194A" w:rsidRDefault="002D2813"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Монстр конфигуратор </w:t>
      </w:r>
      <w:r w:rsidRPr="00FC194A">
        <w:rPr>
          <w:rFonts w:asciiTheme="minorHAnsi" w:hAnsiTheme="minorHAnsi"/>
          <w:sz w:val="22"/>
          <w:szCs w:val="22"/>
          <w:lang w:val="en-US"/>
        </w:rPr>
        <w:t>NL</w:t>
      </w:r>
      <w:r w:rsidRPr="00FC194A">
        <w:rPr>
          <w:rFonts w:asciiTheme="minorHAnsi" w:hAnsiTheme="minorHAnsi"/>
          <w:sz w:val="22"/>
          <w:szCs w:val="22"/>
          <w:lang w:val="ru-RU"/>
        </w:rPr>
        <w:t xml:space="preserve"> - содержит все сервера, доступные для размещения в Нидерландах</w:t>
      </w:r>
    </w:p>
    <w:p w14:paraId="3F07AEED" w14:textId="492D2E63" w:rsidR="002D2813" w:rsidRPr="002D2813" w:rsidRDefault="002D2813"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Монстр конфигуратор </w:t>
      </w:r>
      <w:r w:rsidRPr="00FC194A">
        <w:rPr>
          <w:rFonts w:asciiTheme="minorHAnsi" w:hAnsiTheme="minorHAnsi"/>
          <w:sz w:val="22"/>
          <w:szCs w:val="22"/>
          <w:lang w:val="en-US"/>
        </w:rPr>
        <w:t>RU</w:t>
      </w:r>
      <w:r w:rsidRPr="00FC194A">
        <w:rPr>
          <w:rFonts w:asciiTheme="minorHAnsi" w:hAnsiTheme="minorHAnsi"/>
          <w:sz w:val="22"/>
          <w:szCs w:val="22"/>
          <w:lang w:val="ru-RU"/>
        </w:rPr>
        <w:t xml:space="preserve"> - содержит все сервера, доступные для размещения в Нидерландах</w:t>
      </w:r>
    </w:p>
    <w:p w14:paraId="7878E700"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Возможность редактирования текстов в калькуляторах</w:t>
      </w:r>
    </w:p>
    <w:p w14:paraId="0E6B8578" w14:textId="679630BE"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 xml:space="preserve">В дополнительных сервисах </w:t>
      </w:r>
      <w:r w:rsidR="00D16657" w:rsidRPr="002D2813">
        <w:rPr>
          <w:rFonts w:cs="Trebuchet MS"/>
          <w:color w:val="000000"/>
          <w:sz w:val="22"/>
          <w:szCs w:val="22"/>
          <w:highlight w:val="yellow"/>
        </w:rPr>
        <w:t>(</w:t>
      </w:r>
      <w:r w:rsidR="00C76749" w:rsidRPr="002D2813">
        <w:rPr>
          <w:rFonts w:cs="Trebuchet MS"/>
          <w:color w:val="000000"/>
          <w:sz w:val="22"/>
          <w:szCs w:val="22"/>
          <w:highlight w:val="yellow"/>
          <w:lang w:val="en-US"/>
        </w:rPr>
        <w:t>features</w:t>
      </w:r>
      <w:r w:rsidR="00D16657" w:rsidRPr="002D2813">
        <w:rPr>
          <w:rFonts w:cs="Trebuchet MS"/>
          <w:color w:val="000000"/>
          <w:sz w:val="22"/>
          <w:szCs w:val="22"/>
          <w:highlight w:val="yellow"/>
        </w:rPr>
        <w:t xml:space="preserve">) </w:t>
      </w:r>
      <w:r w:rsidRPr="002D2813">
        <w:rPr>
          <w:rFonts w:cs="Trebuchet MS"/>
          <w:color w:val="000000"/>
          <w:sz w:val="22"/>
          <w:szCs w:val="22"/>
          <w:highlight w:val="yellow"/>
        </w:rPr>
        <w:t>реализовать возможность добавлять контент – текст и новые блоки</w:t>
      </w:r>
    </w:p>
    <w:p w14:paraId="4DEC0CE2"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D2813">
        <w:rPr>
          <w:rFonts w:cs="Trebuchet MS"/>
          <w:color w:val="000000"/>
          <w:sz w:val="22"/>
          <w:szCs w:val="22"/>
          <w:highlight w:val="yellow"/>
        </w:rPr>
        <w:t>+В дополнительных сервисах при нажатии на ссылку MORE &gt; должна появляться дополнительная информация, в некоторых случаях MORE &gt; – ссылка, ведущая на страницу их другого отдела</w:t>
      </w:r>
    </w:p>
    <w:p w14:paraId="2AE55D31" w14:textId="77777777" w:rsidR="008D13E5" w:rsidRPr="00520E60" w:rsidRDefault="008D13E5" w:rsidP="00520E60">
      <w:pPr>
        <w:widowControl w:val="0"/>
        <w:numPr>
          <w:ilvl w:val="0"/>
          <w:numId w:val="1"/>
        </w:numPr>
        <w:autoSpaceDE w:val="0"/>
        <w:autoSpaceDN w:val="0"/>
        <w:adjustRightInd w:val="0"/>
        <w:spacing w:line="100" w:lineRule="atLeast"/>
        <w:ind w:left="426" w:hanging="426"/>
        <w:rPr>
          <w:rFonts w:cs="Trebuchet MS"/>
          <w:sz w:val="22"/>
          <w:szCs w:val="22"/>
        </w:rPr>
      </w:pPr>
      <w:r w:rsidRPr="00520E60">
        <w:rPr>
          <w:rFonts w:cs="Trebuchet MS"/>
          <w:sz w:val="22"/>
          <w:szCs w:val="22"/>
        </w:rPr>
        <w:t>Блок с тестированием</w:t>
      </w:r>
    </w:p>
    <w:p w14:paraId="576D97FF" w14:textId="36293826" w:rsidR="002D2813" w:rsidRPr="004D1DD9" w:rsidRDefault="002D2813" w:rsidP="00520E60">
      <w:pPr>
        <w:widowControl w:val="0"/>
        <w:autoSpaceDE w:val="0"/>
        <w:autoSpaceDN w:val="0"/>
        <w:adjustRightInd w:val="0"/>
        <w:spacing w:line="100" w:lineRule="atLeast"/>
        <w:ind w:left="426"/>
        <w:rPr>
          <w:rFonts w:cs="Trebuchet MS"/>
          <w:sz w:val="22"/>
          <w:szCs w:val="22"/>
        </w:rPr>
      </w:pPr>
      <w:r w:rsidRPr="004D1DD9">
        <w:rPr>
          <w:noProof/>
          <w:lang w:eastAsia="ru-RU"/>
        </w:rPr>
        <w:lastRenderedPageBreak/>
        <w:drawing>
          <wp:inline distT="0" distB="0" distL="0" distR="0" wp14:anchorId="665BE3B7" wp14:editId="6AF65994">
            <wp:extent cx="4063116" cy="18924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064053" cy="1892847"/>
                    </a:xfrm>
                    <a:prstGeom prst="rect">
                      <a:avLst/>
                    </a:prstGeom>
                    <a:ln>
                      <a:noFill/>
                    </a:ln>
                    <a:extLst>
                      <a:ext uri="{53640926-AAD7-44D8-BBD7-CCE9431645EC}">
                        <a14:shadowObscured xmlns:a14="http://schemas.microsoft.com/office/drawing/2010/main"/>
                      </a:ext>
                    </a:extLst>
                  </pic:spPr>
                </pic:pic>
              </a:graphicData>
            </a:graphic>
          </wp:inline>
        </w:drawing>
      </w:r>
    </w:p>
    <w:p w14:paraId="07D7770F" w14:textId="45A79A41" w:rsidR="002D2813" w:rsidRPr="00463CBA" w:rsidRDefault="002D2813"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highlight w:val="yellow"/>
          <w:lang w:val="ru-RU"/>
        </w:rPr>
      </w:pPr>
      <w:r w:rsidRPr="00463CBA">
        <w:rPr>
          <w:rFonts w:asciiTheme="minorHAnsi" w:hAnsiTheme="minorHAnsi" w:cs="Trebuchet MS"/>
          <w:sz w:val="22"/>
          <w:szCs w:val="22"/>
          <w:highlight w:val="yellow"/>
          <w:lang w:val="ru-RU"/>
        </w:rPr>
        <w:t>Добавить плашку, как здесь (только оранжевого цвета)</w:t>
      </w:r>
    </w:p>
    <w:p w14:paraId="3A17FF3D" w14:textId="07FA6CC6" w:rsidR="002D2813" w:rsidRPr="004D1DD9" w:rsidRDefault="002D2813" w:rsidP="00520E60">
      <w:pPr>
        <w:widowControl w:val="0"/>
        <w:autoSpaceDE w:val="0"/>
        <w:autoSpaceDN w:val="0"/>
        <w:adjustRightInd w:val="0"/>
        <w:spacing w:line="100" w:lineRule="atLeast"/>
        <w:ind w:left="426"/>
        <w:rPr>
          <w:rFonts w:cs="Trebuchet MS"/>
          <w:sz w:val="22"/>
          <w:szCs w:val="22"/>
        </w:rPr>
      </w:pPr>
      <w:r w:rsidRPr="004D1DD9">
        <w:rPr>
          <w:noProof/>
          <w:lang w:eastAsia="ru-RU"/>
        </w:rPr>
        <w:drawing>
          <wp:inline distT="0" distB="0" distL="0" distR="0" wp14:anchorId="2D2B9989" wp14:editId="22929527">
            <wp:extent cx="4062730" cy="659958"/>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4063009" cy="660003"/>
                    </a:xfrm>
                    <a:prstGeom prst="rect">
                      <a:avLst/>
                    </a:prstGeom>
                    <a:ln>
                      <a:noFill/>
                    </a:ln>
                    <a:extLst>
                      <a:ext uri="{53640926-AAD7-44D8-BBD7-CCE9431645EC}">
                        <a14:shadowObscured xmlns:a14="http://schemas.microsoft.com/office/drawing/2010/main"/>
                      </a:ext>
                    </a:extLst>
                  </pic:spPr>
                </pic:pic>
              </a:graphicData>
            </a:graphic>
          </wp:inline>
        </w:drawing>
      </w:r>
    </w:p>
    <w:p w14:paraId="6C70D0C2" w14:textId="5A040C52" w:rsidR="002D2813" w:rsidRPr="004D1DD9" w:rsidRDefault="00520E60"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lang w:val="en-US"/>
        </w:rPr>
      </w:pPr>
      <w:proofErr w:type="spellStart"/>
      <w:r w:rsidRPr="004D1DD9">
        <w:rPr>
          <w:rFonts w:asciiTheme="minorHAnsi" w:hAnsiTheme="minorHAnsi" w:cs="Trebuchet MS"/>
          <w:sz w:val="22"/>
          <w:szCs w:val="22"/>
        </w:rPr>
        <w:t>В</w:t>
      </w:r>
      <w:r w:rsidR="002D2813" w:rsidRPr="004D1DD9">
        <w:rPr>
          <w:rFonts w:asciiTheme="minorHAnsi" w:hAnsiTheme="minorHAnsi" w:cs="Trebuchet MS"/>
          <w:sz w:val="22"/>
          <w:szCs w:val="22"/>
        </w:rPr>
        <w:t>место</w:t>
      </w:r>
      <w:proofErr w:type="spellEnd"/>
      <w:r w:rsidR="002D2813" w:rsidRPr="004D1DD9">
        <w:rPr>
          <w:rFonts w:asciiTheme="minorHAnsi" w:hAnsiTheme="minorHAnsi" w:cs="Trebuchet MS"/>
          <w:sz w:val="22"/>
          <w:szCs w:val="22"/>
          <w:lang w:val="en-US"/>
        </w:rPr>
        <w:t xml:space="preserve"> </w:t>
      </w:r>
      <w:proofErr w:type="spellStart"/>
      <w:r w:rsidR="002D2813" w:rsidRPr="004D1DD9">
        <w:rPr>
          <w:rFonts w:asciiTheme="minorHAnsi" w:hAnsiTheme="minorHAnsi" w:cs="Trebuchet MS"/>
          <w:sz w:val="22"/>
          <w:szCs w:val="22"/>
        </w:rPr>
        <w:t>текста</w:t>
      </w:r>
      <w:proofErr w:type="spellEnd"/>
      <w:r w:rsidR="002D2813" w:rsidRPr="004D1DD9">
        <w:rPr>
          <w:rFonts w:asciiTheme="minorHAnsi" w:hAnsiTheme="minorHAnsi" w:cs="Trebuchet MS"/>
          <w:sz w:val="22"/>
          <w:szCs w:val="22"/>
          <w:lang w:val="en-US"/>
        </w:rPr>
        <w:t xml:space="preserve"> </w:t>
      </w:r>
      <w:r w:rsidRPr="004D1DD9">
        <w:rPr>
          <w:rFonts w:asciiTheme="minorHAnsi" w:hAnsiTheme="minorHAnsi" w:cs="Trebuchet MS"/>
          <w:sz w:val="22"/>
          <w:szCs w:val="22"/>
          <w:lang w:val="en-US"/>
        </w:rPr>
        <w:t>«</w:t>
      </w:r>
      <w:r w:rsidR="002D2813" w:rsidRPr="004D1DD9">
        <w:rPr>
          <w:rFonts w:asciiTheme="minorHAnsi" w:hAnsiTheme="minorHAnsi" w:cs="Trebuchet MS"/>
          <w:sz w:val="22"/>
          <w:szCs w:val="22"/>
          <w:lang w:val="en-US"/>
        </w:rPr>
        <w:t xml:space="preserve">Need </w:t>
      </w:r>
      <w:r w:rsidRPr="004D1DD9">
        <w:rPr>
          <w:rFonts w:asciiTheme="minorHAnsi" w:hAnsiTheme="minorHAnsi" w:cs="Trebuchet MS"/>
          <w:sz w:val="22"/>
          <w:szCs w:val="22"/>
          <w:lang w:val="en-US"/>
        </w:rPr>
        <w:t xml:space="preserve">more resources» </w:t>
      </w:r>
      <w:proofErr w:type="spellStart"/>
      <w:r w:rsidRPr="004D1DD9">
        <w:rPr>
          <w:rFonts w:asciiTheme="minorHAnsi" w:hAnsiTheme="minorHAnsi" w:cs="Trebuchet MS"/>
          <w:sz w:val="22"/>
          <w:szCs w:val="22"/>
        </w:rPr>
        <w:t>разместить</w:t>
      </w:r>
      <w:proofErr w:type="spellEnd"/>
      <w:r w:rsidRPr="004D1DD9">
        <w:rPr>
          <w:rFonts w:asciiTheme="minorHAnsi" w:hAnsiTheme="minorHAnsi" w:cs="Trebuchet MS"/>
          <w:sz w:val="22"/>
          <w:szCs w:val="22"/>
          <w:lang w:val="en-US"/>
        </w:rPr>
        <w:t xml:space="preserve"> </w:t>
      </w:r>
      <w:proofErr w:type="spellStart"/>
      <w:r w:rsidRPr="004D1DD9">
        <w:rPr>
          <w:rFonts w:asciiTheme="minorHAnsi" w:hAnsiTheme="minorHAnsi" w:cs="Trebuchet MS"/>
          <w:sz w:val="22"/>
          <w:szCs w:val="22"/>
        </w:rPr>
        <w:t>текст</w:t>
      </w:r>
      <w:proofErr w:type="spellEnd"/>
      <w:r w:rsidRPr="004D1DD9">
        <w:rPr>
          <w:rFonts w:asciiTheme="minorHAnsi" w:hAnsiTheme="minorHAnsi" w:cs="Trebuchet MS"/>
          <w:sz w:val="22"/>
          <w:szCs w:val="22"/>
          <w:lang w:val="en-US"/>
        </w:rPr>
        <w:t xml:space="preserve"> «Try before you buy»</w:t>
      </w:r>
    </w:p>
    <w:p w14:paraId="3C34FB2A" w14:textId="7AA48AF6" w:rsidR="008D13E5" w:rsidRPr="004D1DD9" w:rsidRDefault="00520E60"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lang w:val="en-US"/>
        </w:rPr>
      </w:pPr>
      <w:proofErr w:type="spellStart"/>
      <w:r w:rsidRPr="004D1DD9">
        <w:rPr>
          <w:rFonts w:asciiTheme="minorHAnsi" w:hAnsiTheme="minorHAnsi" w:cs="Trebuchet MS"/>
          <w:sz w:val="22"/>
          <w:szCs w:val="22"/>
        </w:rPr>
        <w:t>Текст</w:t>
      </w:r>
      <w:proofErr w:type="spellEnd"/>
      <w:r w:rsidRPr="004D1DD9">
        <w:rPr>
          <w:rFonts w:asciiTheme="minorHAnsi" w:hAnsiTheme="minorHAnsi" w:cs="Trebuchet MS"/>
          <w:sz w:val="22"/>
          <w:szCs w:val="22"/>
          <w:lang w:val="en-US"/>
        </w:rPr>
        <w:t xml:space="preserve"> «Do you want to test» </w:t>
      </w:r>
      <w:proofErr w:type="spellStart"/>
      <w:r w:rsidRPr="004D1DD9">
        <w:rPr>
          <w:rFonts w:asciiTheme="minorHAnsi" w:hAnsiTheme="minorHAnsi" w:cs="Trebuchet MS"/>
          <w:sz w:val="22"/>
          <w:szCs w:val="22"/>
          <w:lang w:val="en-US"/>
        </w:rPr>
        <w:t>заменить</w:t>
      </w:r>
      <w:proofErr w:type="spellEnd"/>
      <w:r w:rsidRPr="004D1DD9">
        <w:rPr>
          <w:rFonts w:asciiTheme="minorHAnsi" w:hAnsiTheme="minorHAnsi" w:cs="Trebuchet MS"/>
          <w:sz w:val="22"/>
          <w:szCs w:val="22"/>
          <w:lang w:val="en-US"/>
        </w:rPr>
        <w:t xml:space="preserve"> </w:t>
      </w:r>
      <w:proofErr w:type="spellStart"/>
      <w:r w:rsidRPr="004D1DD9">
        <w:rPr>
          <w:rFonts w:asciiTheme="minorHAnsi" w:hAnsiTheme="minorHAnsi" w:cs="Trebuchet MS"/>
          <w:sz w:val="22"/>
          <w:szCs w:val="22"/>
          <w:lang w:val="en-US"/>
        </w:rPr>
        <w:t>на</w:t>
      </w:r>
      <w:proofErr w:type="spellEnd"/>
      <w:r w:rsidRPr="004D1DD9">
        <w:rPr>
          <w:rFonts w:asciiTheme="minorHAnsi" w:hAnsiTheme="minorHAnsi" w:cs="Trebuchet MS"/>
          <w:sz w:val="22"/>
          <w:szCs w:val="22"/>
          <w:lang w:val="en-US"/>
        </w:rPr>
        <w:t xml:space="preserve"> «Request a free test drive»</w:t>
      </w:r>
    </w:p>
    <w:p w14:paraId="57945658" w14:textId="77777777" w:rsidR="008D13E5" w:rsidRPr="00B43BE2" w:rsidRDefault="008D13E5" w:rsidP="0067399B">
      <w:pPr>
        <w:pStyle w:val="a4"/>
        <w:widowControl w:val="0"/>
        <w:numPr>
          <w:ilvl w:val="0"/>
          <w:numId w:val="13"/>
        </w:numPr>
        <w:autoSpaceDE w:val="0"/>
        <w:autoSpaceDN w:val="0"/>
        <w:adjustRightInd w:val="0"/>
        <w:spacing w:line="100" w:lineRule="atLeast"/>
        <w:rPr>
          <w:rFonts w:asciiTheme="minorHAnsi" w:hAnsiTheme="minorHAnsi" w:cs="Trebuchet MS"/>
          <w:sz w:val="22"/>
          <w:szCs w:val="22"/>
          <w:lang w:val="ru-RU"/>
        </w:rPr>
      </w:pPr>
      <w:r w:rsidRPr="00B43BE2">
        <w:rPr>
          <w:rFonts w:asciiTheme="minorHAnsi" w:hAnsiTheme="minorHAnsi" w:cs="Trebuchet MS"/>
          <w:sz w:val="22"/>
          <w:szCs w:val="22"/>
          <w:lang w:val="ru-RU"/>
        </w:rPr>
        <w:t>Надпись на кнопке «</w:t>
      </w:r>
      <w:r w:rsidRPr="004D1DD9">
        <w:rPr>
          <w:rFonts w:asciiTheme="minorHAnsi" w:hAnsiTheme="minorHAnsi" w:cs="Trebuchet MS"/>
          <w:sz w:val="22"/>
          <w:szCs w:val="22"/>
        </w:rPr>
        <w:t>contact</w:t>
      </w:r>
      <w:r w:rsidRPr="00B43BE2">
        <w:rPr>
          <w:rFonts w:asciiTheme="minorHAnsi" w:hAnsiTheme="minorHAnsi" w:cs="Trebuchet MS"/>
          <w:sz w:val="22"/>
          <w:szCs w:val="22"/>
          <w:lang w:val="ru-RU"/>
        </w:rPr>
        <w:t xml:space="preserve"> </w:t>
      </w:r>
      <w:r w:rsidRPr="004D1DD9">
        <w:rPr>
          <w:rFonts w:asciiTheme="minorHAnsi" w:hAnsiTheme="minorHAnsi" w:cs="Trebuchet MS"/>
          <w:sz w:val="22"/>
          <w:szCs w:val="22"/>
        </w:rPr>
        <w:t>us</w:t>
      </w:r>
      <w:r w:rsidRPr="00B43BE2">
        <w:rPr>
          <w:rFonts w:asciiTheme="minorHAnsi" w:hAnsiTheme="minorHAnsi" w:cs="Trebuchet MS"/>
          <w:sz w:val="22"/>
          <w:szCs w:val="22"/>
          <w:lang w:val="ru-RU"/>
        </w:rPr>
        <w:t>» — ссылка с нее ведет на страницу с контактами</w:t>
      </w:r>
    </w:p>
    <w:p w14:paraId="0FAF8A62" w14:textId="77777777" w:rsidR="002D2813" w:rsidRPr="00B561FF" w:rsidRDefault="002D2813" w:rsidP="00520E60">
      <w:pPr>
        <w:widowControl w:val="0"/>
        <w:numPr>
          <w:ilvl w:val="0"/>
          <w:numId w:val="1"/>
        </w:numPr>
        <w:autoSpaceDE w:val="0"/>
        <w:autoSpaceDN w:val="0"/>
        <w:adjustRightInd w:val="0"/>
        <w:spacing w:line="100" w:lineRule="atLeast"/>
        <w:ind w:left="426" w:hanging="426"/>
        <w:rPr>
          <w:sz w:val="22"/>
          <w:szCs w:val="22"/>
          <w:highlight w:val="lightGray"/>
        </w:rPr>
      </w:pPr>
      <w:r w:rsidRPr="00B561FF">
        <w:rPr>
          <w:sz w:val="22"/>
          <w:szCs w:val="22"/>
          <w:highlight w:val="lightGray"/>
        </w:rPr>
        <w:t>Во всех калькуляторах – в блоке с отображением позиций и итоговой стоимости (справа, где отображаются все выбранные параметры), добавить еще один обязательный подраздел. Название «</w:t>
      </w:r>
      <w:proofErr w:type="spellStart"/>
      <w:r w:rsidRPr="00B561FF">
        <w:rPr>
          <w:sz w:val="22"/>
          <w:szCs w:val="22"/>
          <w:highlight w:val="lightGray"/>
        </w:rPr>
        <w:t>One</w:t>
      </w:r>
      <w:proofErr w:type="spellEnd"/>
      <w:r w:rsidRPr="00B561FF">
        <w:rPr>
          <w:sz w:val="22"/>
          <w:szCs w:val="22"/>
          <w:highlight w:val="lightGray"/>
        </w:rPr>
        <w:t xml:space="preserve"> </w:t>
      </w:r>
      <w:proofErr w:type="spellStart"/>
      <w:r w:rsidRPr="00B561FF">
        <w:rPr>
          <w:sz w:val="22"/>
          <w:szCs w:val="22"/>
          <w:highlight w:val="lightGray"/>
        </w:rPr>
        <w:t>time</w:t>
      </w:r>
      <w:proofErr w:type="spellEnd"/>
      <w:r w:rsidRPr="00B561FF">
        <w:rPr>
          <w:sz w:val="22"/>
          <w:szCs w:val="22"/>
          <w:highlight w:val="lightGray"/>
        </w:rPr>
        <w:t xml:space="preserve"> </w:t>
      </w:r>
      <w:proofErr w:type="spellStart"/>
      <w:r w:rsidRPr="00B561FF">
        <w:rPr>
          <w:sz w:val="22"/>
          <w:szCs w:val="22"/>
          <w:highlight w:val="lightGray"/>
        </w:rPr>
        <w:t>fees</w:t>
      </w:r>
      <w:proofErr w:type="spellEnd"/>
      <w:r w:rsidRPr="00B561FF">
        <w:rPr>
          <w:sz w:val="22"/>
          <w:szCs w:val="22"/>
          <w:highlight w:val="lightGray"/>
        </w:rPr>
        <w:t xml:space="preserve">», отображается между подразделом </w:t>
      </w:r>
      <w:r w:rsidRPr="00B561FF">
        <w:rPr>
          <w:sz w:val="22"/>
          <w:szCs w:val="22"/>
          <w:highlight w:val="lightGray"/>
          <w:lang w:val="en-US"/>
        </w:rPr>
        <w:t>SLA</w:t>
      </w:r>
      <w:r w:rsidRPr="00B561FF">
        <w:rPr>
          <w:sz w:val="22"/>
          <w:szCs w:val="22"/>
          <w:highlight w:val="lightGray"/>
        </w:rPr>
        <w:t xml:space="preserve"> и стоимостью за месяц. Пункт будет содержать информацию о фиксированных единовременных платежах, например, установочная плата за подключение услуги VLAN. В общем подсчете ничего не меняется, отображается только сумма ежемесячных платежей.</w:t>
      </w:r>
    </w:p>
    <w:p w14:paraId="70C150D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Блок SALES:</w:t>
      </w:r>
    </w:p>
    <w:p w14:paraId="71A38E60" w14:textId="77777777" w:rsidR="002C7873" w:rsidRPr="00D571F6" w:rsidRDefault="002C7873" w:rsidP="009B4AE8">
      <w:pPr>
        <w:widowControl w:val="0"/>
        <w:numPr>
          <w:ilvl w:val="0"/>
          <w:numId w:val="10"/>
        </w:numPr>
        <w:tabs>
          <w:tab w:val="left" w:pos="851"/>
          <w:tab w:val="left" w:pos="1416"/>
        </w:tabs>
        <w:autoSpaceDE w:val="0"/>
        <w:autoSpaceDN w:val="0"/>
        <w:adjustRightInd w:val="0"/>
        <w:spacing w:line="100" w:lineRule="atLeast"/>
        <w:ind w:left="993" w:hanging="567"/>
        <w:rPr>
          <w:rFonts w:cs="Trebuchet MS"/>
          <w:color w:val="000000"/>
          <w:sz w:val="22"/>
          <w:szCs w:val="22"/>
          <w:highlight w:val="yellow"/>
        </w:rPr>
      </w:pPr>
      <w:r w:rsidRPr="00D571F6">
        <w:rPr>
          <w:rFonts w:cs="Trebuchet MS"/>
          <w:color w:val="000000"/>
          <w:sz w:val="22"/>
          <w:szCs w:val="22"/>
          <w:highlight w:val="yellow"/>
          <w:lang w:val="en-US"/>
        </w:rPr>
        <w:t xml:space="preserve">2014 </w:t>
      </w:r>
      <w:proofErr w:type="gramStart"/>
      <w:r w:rsidRPr="00D571F6">
        <w:rPr>
          <w:rFonts w:cs="Trebuchet MS"/>
          <w:color w:val="000000"/>
          <w:sz w:val="22"/>
          <w:szCs w:val="22"/>
          <w:highlight w:val="yellow"/>
          <w:lang w:val="en-US"/>
        </w:rPr>
        <w:t xml:space="preserve">Sale  </w:t>
      </w:r>
      <w:r w:rsidRPr="00D571F6">
        <w:rPr>
          <w:rFonts w:cs="Trebuchet MS"/>
          <w:color w:val="000000"/>
          <w:sz w:val="22"/>
          <w:szCs w:val="22"/>
          <w:highlight w:val="yellow"/>
        </w:rPr>
        <w:t>заменить</w:t>
      </w:r>
      <w:proofErr w:type="gramEnd"/>
      <w:r w:rsidRPr="00D571F6">
        <w:rPr>
          <w:rFonts w:cs="Trebuchet MS"/>
          <w:color w:val="000000"/>
          <w:sz w:val="22"/>
          <w:szCs w:val="22"/>
          <w:highlight w:val="yellow"/>
          <w:lang w:val="en-US"/>
        </w:rPr>
        <w:t xml:space="preserve"> </w:t>
      </w:r>
      <w:r w:rsidRPr="00D571F6">
        <w:rPr>
          <w:rFonts w:cs="Trebuchet MS"/>
          <w:color w:val="000000"/>
          <w:sz w:val="22"/>
          <w:szCs w:val="22"/>
          <w:highlight w:val="yellow"/>
        </w:rPr>
        <w:t>на</w:t>
      </w:r>
      <w:r w:rsidRPr="00D571F6">
        <w:rPr>
          <w:rFonts w:cs="Trebuchet MS"/>
          <w:color w:val="000000"/>
          <w:sz w:val="22"/>
          <w:szCs w:val="22"/>
          <w:highlight w:val="yellow"/>
          <w:lang w:val="en-US"/>
        </w:rPr>
        <w:t xml:space="preserve">  </w:t>
      </w:r>
      <w:r w:rsidRPr="00D571F6">
        <w:rPr>
          <w:rFonts w:cs="Trebuchet MS"/>
          <w:color w:val="000000"/>
          <w:sz w:val="22"/>
          <w:szCs w:val="22"/>
          <w:highlight w:val="yellow"/>
        </w:rPr>
        <w:t>CHECK OUR SPECIAL OFFERS!</w:t>
      </w:r>
    </w:p>
    <w:p w14:paraId="4D52CE3F" w14:textId="77777777" w:rsidR="008D13E5" w:rsidRPr="00DE69C0" w:rsidRDefault="008D13E5" w:rsidP="0067399B">
      <w:pPr>
        <w:widowControl w:val="0"/>
        <w:numPr>
          <w:ilvl w:val="0"/>
          <w:numId w:val="10"/>
        </w:numPr>
        <w:tabs>
          <w:tab w:val="left" w:pos="851"/>
          <w:tab w:val="left" w:pos="1416"/>
        </w:tabs>
        <w:autoSpaceDE w:val="0"/>
        <w:autoSpaceDN w:val="0"/>
        <w:adjustRightInd w:val="0"/>
        <w:spacing w:line="100" w:lineRule="atLeast"/>
        <w:ind w:left="993" w:hanging="567"/>
        <w:rPr>
          <w:rFonts w:cs="Trebuchet MS"/>
          <w:color w:val="000000"/>
          <w:sz w:val="22"/>
          <w:szCs w:val="22"/>
          <w:highlight w:val="yellow"/>
        </w:rPr>
      </w:pPr>
      <w:bookmarkStart w:id="0" w:name="_GoBack"/>
      <w:bookmarkEnd w:id="0"/>
      <w:r w:rsidRPr="00DE69C0">
        <w:rPr>
          <w:rFonts w:cs="Trebuchet MS"/>
          <w:color w:val="000000"/>
          <w:sz w:val="22"/>
          <w:szCs w:val="22"/>
          <w:highlight w:val="yellow"/>
        </w:rPr>
        <w:t>Исчезли часы</w:t>
      </w:r>
    </w:p>
    <w:p w14:paraId="4BB06D3C" w14:textId="13B282D6" w:rsidR="008D13E5" w:rsidRPr="005E6102" w:rsidRDefault="008D13E5" w:rsidP="0067399B">
      <w:pPr>
        <w:widowControl w:val="0"/>
        <w:numPr>
          <w:ilvl w:val="0"/>
          <w:numId w:val="10"/>
        </w:numPr>
        <w:autoSpaceDE w:val="0"/>
        <w:autoSpaceDN w:val="0"/>
        <w:adjustRightInd w:val="0"/>
        <w:spacing w:line="100" w:lineRule="atLeast"/>
        <w:ind w:left="851" w:hanging="425"/>
        <w:rPr>
          <w:rFonts w:cs="Trebuchet MS"/>
          <w:color w:val="000000"/>
          <w:sz w:val="22"/>
          <w:szCs w:val="22"/>
        </w:rPr>
      </w:pPr>
      <w:r w:rsidRPr="002D2813">
        <w:rPr>
          <w:rFonts w:cs="Trebuchet MS"/>
          <w:color w:val="000000"/>
          <w:sz w:val="22"/>
          <w:szCs w:val="22"/>
        </w:rPr>
        <w:t>Добавить возможность редактировать блоки. Или информация через API подтягивается?</w:t>
      </w:r>
    </w:p>
    <w:p w14:paraId="4A5B6399" w14:textId="77777777" w:rsidR="008D13E5" w:rsidRPr="002D2813" w:rsidRDefault="008D13E5" w:rsidP="00520E60">
      <w:pPr>
        <w:widowControl w:val="0"/>
        <w:autoSpaceDE w:val="0"/>
        <w:autoSpaceDN w:val="0"/>
        <w:adjustRightInd w:val="0"/>
        <w:rPr>
          <w:rFonts w:cs="Trebuchet MS"/>
          <w:color w:val="000000"/>
          <w:sz w:val="22"/>
          <w:szCs w:val="22"/>
        </w:rPr>
      </w:pPr>
    </w:p>
    <w:p w14:paraId="2F08C564" w14:textId="77777777" w:rsidR="008D13E5" w:rsidRPr="002D2813" w:rsidRDefault="00D66959" w:rsidP="00520E60">
      <w:pPr>
        <w:widowControl w:val="0"/>
        <w:autoSpaceDE w:val="0"/>
        <w:autoSpaceDN w:val="0"/>
        <w:adjustRightInd w:val="0"/>
        <w:rPr>
          <w:rFonts w:cs="Trebuchet MS"/>
          <w:color w:val="000000"/>
          <w:sz w:val="22"/>
          <w:szCs w:val="22"/>
        </w:rPr>
      </w:pPr>
      <w:hyperlink r:id="rId17" w:history="1">
        <w:r w:rsidR="008D13E5" w:rsidRPr="002D2813">
          <w:rPr>
            <w:rFonts w:cs="Trebuchet MS"/>
            <w:color w:val="0B4CB4"/>
            <w:sz w:val="22"/>
            <w:szCs w:val="22"/>
            <w:u w:val="single" w:color="0B4CB4"/>
          </w:rPr>
          <w:t>http://site-f.hostke.ru/dedicated/sale</w:t>
        </w:r>
      </w:hyperlink>
    </w:p>
    <w:p w14:paraId="7E895AE0"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Возможность редактирования текстов в калькуляторах</w:t>
      </w:r>
    </w:p>
    <w:p w14:paraId="576990F0" w14:textId="77777777" w:rsidR="008D13E5" w:rsidRDefault="008D13E5" w:rsidP="00520E60">
      <w:pPr>
        <w:widowControl w:val="0"/>
        <w:numPr>
          <w:ilvl w:val="0"/>
          <w:numId w:val="1"/>
        </w:numPr>
        <w:autoSpaceDE w:val="0"/>
        <w:autoSpaceDN w:val="0"/>
        <w:adjustRightInd w:val="0"/>
        <w:spacing w:line="100" w:lineRule="atLeast"/>
        <w:ind w:left="426" w:hanging="426"/>
        <w:rPr>
          <w:rFonts w:cs="Trebuchet MS"/>
          <w:color w:val="5B1A8E"/>
          <w:sz w:val="22"/>
          <w:szCs w:val="22"/>
        </w:rPr>
      </w:pPr>
      <w:r w:rsidRPr="002D2813">
        <w:rPr>
          <w:rFonts w:cs="Trebuchet MS"/>
          <w:color w:val="5B1A8E"/>
          <w:sz w:val="22"/>
          <w:szCs w:val="22"/>
        </w:rPr>
        <w:t>Добавить блок с преимуществами</w:t>
      </w:r>
    </w:p>
    <w:p w14:paraId="7331067F" w14:textId="4B68678A" w:rsidR="00F74B03" w:rsidRPr="002D2813" w:rsidRDefault="00F74B03" w:rsidP="00F74B03">
      <w:pPr>
        <w:widowControl w:val="0"/>
        <w:autoSpaceDE w:val="0"/>
        <w:autoSpaceDN w:val="0"/>
        <w:adjustRightInd w:val="0"/>
        <w:spacing w:line="100" w:lineRule="atLeast"/>
        <w:ind w:left="426"/>
        <w:rPr>
          <w:rFonts w:cs="Trebuchet MS"/>
          <w:color w:val="5B1A8E"/>
          <w:sz w:val="22"/>
          <w:szCs w:val="22"/>
        </w:rPr>
      </w:pPr>
      <w:r>
        <w:rPr>
          <w:noProof/>
          <w:lang w:eastAsia="ru-RU"/>
        </w:rPr>
        <w:drawing>
          <wp:inline distT="0" distB="0" distL="0" distR="0" wp14:anchorId="7F58E8DA" wp14:editId="618D83FA">
            <wp:extent cx="3609892" cy="119269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3610975" cy="1193054"/>
                    </a:xfrm>
                    <a:prstGeom prst="rect">
                      <a:avLst/>
                    </a:prstGeom>
                    <a:ln>
                      <a:noFill/>
                    </a:ln>
                    <a:extLst>
                      <a:ext uri="{53640926-AAD7-44D8-BBD7-CCE9431645EC}">
                        <a14:shadowObscured xmlns:a14="http://schemas.microsoft.com/office/drawing/2010/main"/>
                      </a:ext>
                    </a:extLst>
                  </pic:spPr>
                </pic:pic>
              </a:graphicData>
            </a:graphic>
          </wp:inline>
        </w:drawing>
      </w:r>
    </w:p>
    <w:p w14:paraId="07EA3975" w14:textId="77777777" w:rsidR="008D13E5" w:rsidRPr="002D2813" w:rsidRDefault="008D13E5" w:rsidP="00520E60">
      <w:pPr>
        <w:widowControl w:val="0"/>
        <w:autoSpaceDE w:val="0"/>
        <w:autoSpaceDN w:val="0"/>
        <w:adjustRightInd w:val="0"/>
        <w:rPr>
          <w:rFonts w:cs="Trebuchet MS"/>
          <w:color w:val="000000"/>
          <w:sz w:val="22"/>
          <w:szCs w:val="22"/>
        </w:rPr>
      </w:pPr>
    </w:p>
    <w:p w14:paraId="1621C3D2" w14:textId="77777777" w:rsidR="00B93154" w:rsidRDefault="00B93154" w:rsidP="00520E60"/>
    <w:p w14:paraId="286216C6" w14:textId="77777777" w:rsidR="00B93154" w:rsidRDefault="00B93154" w:rsidP="00520E60"/>
    <w:p w14:paraId="56106858" w14:textId="77777777" w:rsidR="00B93154" w:rsidRDefault="00B93154" w:rsidP="00520E60"/>
    <w:p w14:paraId="3E1CF6A0" w14:textId="77777777" w:rsidR="00B561FF" w:rsidRDefault="00B561FF" w:rsidP="00520E60"/>
    <w:p w14:paraId="782E3DF3" w14:textId="77777777" w:rsidR="00B561FF" w:rsidRDefault="00B561FF" w:rsidP="00520E60"/>
    <w:p w14:paraId="210B8DB6" w14:textId="77777777" w:rsidR="00B561FF" w:rsidRDefault="00B561FF" w:rsidP="00520E60"/>
    <w:p w14:paraId="53485176" w14:textId="77777777" w:rsidR="00B561FF" w:rsidRDefault="00B561FF" w:rsidP="00520E60"/>
    <w:p w14:paraId="186A0D9C" w14:textId="77777777" w:rsidR="00B561FF" w:rsidRDefault="00B561FF" w:rsidP="00520E60"/>
    <w:p w14:paraId="25324BB3" w14:textId="77777777" w:rsidR="00520E60" w:rsidRPr="00FC194A" w:rsidRDefault="00D66959" w:rsidP="00520E60">
      <w:pPr>
        <w:rPr>
          <w:color w:val="00000A"/>
          <w:sz w:val="22"/>
          <w:szCs w:val="22"/>
        </w:rPr>
      </w:pPr>
      <w:hyperlink r:id="rId19"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hyperlink>
      <w:r w:rsidR="00520E60" w:rsidRPr="00FC194A">
        <w:rPr>
          <w:color w:val="00000A"/>
          <w:sz w:val="22"/>
          <w:szCs w:val="22"/>
        </w:rPr>
        <w:t xml:space="preserve"> - Реализовать по аналогии с главной</w:t>
      </w:r>
    </w:p>
    <w:p w14:paraId="244C743B" w14:textId="77777777" w:rsidR="00520E60" w:rsidRPr="00FC194A" w:rsidRDefault="00520E60" w:rsidP="00520E60">
      <w:pPr>
        <w:widowControl w:val="0"/>
        <w:numPr>
          <w:ilvl w:val="0"/>
          <w:numId w:val="1"/>
        </w:numPr>
        <w:autoSpaceDE w:val="0"/>
        <w:autoSpaceDN w:val="0"/>
        <w:adjustRightInd w:val="0"/>
        <w:spacing w:line="100" w:lineRule="atLeast"/>
        <w:ind w:left="426" w:hanging="426"/>
        <w:rPr>
          <w:color w:val="00000A"/>
          <w:sz w:val="22"/>
          <w:szCs w:val="22"/>
        </w:rPr>
      </w:pPr>
      <w:r w:rsidRPr="00FC194A">
        <w:rPr>
          <w:color w:val="00000A"/>
          <w:sz w:val="22"/>
          <w:szCs w:val="22"/>
        </w:rPr>
        <w:t>Витрина</w:t>
      </w:r>
    </w:p>
    <w:p w14:paraId="2413C850" w14:textId="77777777" w:rsidR="00520E60" w:rsidRPr="00FC194A" w:rsidRDefault="00520E60" w:rsidP="00520E60">
      <w:pPr>
        <w:pStyle w:val="1"/>
        <w:rPr>
          <w:rFonts w:asciiTheme="minorHAnsi" w:hAnsiTheme="minorHAnsi"/>
          <w:color w:val="00000A"/>
          <w:sz w:val="22"/>
          <w:szCs w:val="22"/>
        </w:rPr>
      </w:pPr>
      <w:r w:rsidRPr="00FC194A">
        <w:rPr>
          <w:rFonts w:asciiTheme="minorHAnsi" w:hAnsiTheme="minorHAnsi"/>
          <w:noProof/>
          <w:sz w:val="22"/>
          <w:szCs w:val="22"/>
          <w:lang w:val="ru-RU" w:eastAsia="ru-RU"/>
        </w:rPr>
        <w:drawing>
          <wp:inline distT="0" distB="0" distL="0" distR="0" wp14:anchorId="200F7A6C" wp14:editId="0CD849C5">
            <wp:extent cx="3896360" cy="1518920"/>
            <wp:effectExtent l="0" t="0" r="889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3896360" cy="1518920"/>
                    </a:xfrm>
                    <a:prstGeom prst="rect">
                      <a:avLst/>
                    </a:prstGeom>
                    <a:solidFill>
                      <a:srgbClr val="FFFFFF"/>
                    </a:solidFill>
                    <a:ln>
                      <a:noFill/>
                    </a:ln>
                  </pic:spPr>
                </pic:pic>
              </a:graphicData>
            </a:graphic>
          </wp:inline>
        </w:drawing>
      </w:r>
    </w:p>
    <w:p w14:paraId="25F8667A" w14:textId="77777777" w:rsidR="00520E60" w:rsidRPr="00FC194A" w:rsidRDefault="00520E60" w:rsidP="00520E60">
      <w:pPr>
        <w:pStyle w:val="1"/>
        <w:rPr>
          <w:rFonts w:asciiTheme="minorHAnsi" w:hAnsiTheme="minorHAnsi"/>
          <w:color w:val="00000A"/>
          <w:sz w:val="22"/>
          <w:szCs w:val="22"/>
          <w:lang w:val="ru-RU"/>
        </w:rPr>
      </w:pPr>
      <w:r w:rsidRPr="00FC194A">
        <w:rPr>
          <w:rFonts w:asciiTheme="minorHAnsi" w:hAnsiTheme="minorHAnsi"/>
          <w:color w:val="00000A"/>
          <w:sz w:val="22"/>
          <w:szCs w:val="22"/>
          <w:lang w:val="ru-RU"/>
        </w:rPr>
        <w:t>Будет три блока, можно их выровнять по центру?</w:t>
      </w:r>
    </w:p>
    <w:p w14:paraId="45801FC0" w14:textId="77777777" w:rsidR="00520E60" w:rsidRPr="00FC194A" w:rsidRDefault="00520E60" w:rsidP="00520E60">
      <w:pPr>
        <w:widowControl w:val="0"/>
        <w:numPr>
          <w:ilvl w:val="0"/>
          <w:numId w:val="1"/>
        </w:numPr>
        <w:autoSpaceDE w:val="0"/>
        <w:autoSpaceDN w:val="0"/>
        <w:adjustRightInd w:val="0"/>
        <w:spacing w:line="100" w:lineRule="atLeast"/>
        <w:ind w:left="426" w:hanging="426"/>
        <w:rPr>
          <w:color w:val="00000A"/>
          <w:sz w:val="22"/>
          <w:szCs w:val="22"/>
        </w:rPr>
      </w:pPr>
      <w:r w:rsidRPr="00FC194A">
        <w:rPr>
          <w:color w:val="00000A"/>
          <w:sz w:val="22"/>
          <w:szCs w:val="22"/>
        </w:rPr>
        <w:t>Удалить кнопку «</w:t>
      </w:r>
      <w:r w:rsidRPr="00FC194A">
        <w:rPr>
          <w:color w:val="00000A"/>
          <w:sz w:val="22"/>
          <w:szCs w:val="22"/>
          <w:lang w:val="en-US"/>
        </w:rPr>
        <w:t>More offers</w:t>
      </w:r>
      <w:r w:rsidRPr="00FC194A">
        <w:rPr>
          <w:color w:val="00000A"/>
          <w:sz w:val="22"/>
          <w:szCs w:val="22"/>
        </w:rPr>
        <w:t>»</w:t>
      </w:r>
    </w:p>
    <w:p w14:paraId="362B1104" w14:textId="2D8A7C9D" w:rsidR="008A1686" w:rsidRDefault="00F74B03" w:rsidP="00520E60">
      <w:pPr>
        <w:widowControl w:val="0"/>
        <w:numPr>
          <w:ilvl w:val="0"/>
          <w:numId w:val="1"/>
        </w:numPr>
        <w:autoSpaceDE w:val="0"/>
        <w:autoSpaceDN w:val="0"/>
        <w:adjustRightInd w:val="0"/>
        <w:spacing w:line="100" w:lineRule="atLeast"/>
        <w:ind w:left="426" w:hanging="426"/>
        <w:rPr>
          <w:color w:val="00000A"/>
          <w:sz w:val="22"/>
          <w:szCs w:val="22"/>
        </w:rPr>
      </w:pPr>
      <w:r>
        <w:rPr>
          <w:color w:val="00000A"/>
          <w:sz w:val="22"/>
          <w:szCs w:val="22"/>
        </w:rPr>
        <w:t>Р</w:t>
      </w:r>
      <w:r w:rsidR="00520E60" w:rsidRPr="00FC194A">
        <w:rPr>
          <w:color w:val="00000A"/>
          <w:sz w:val="22"/>
          <w:szCs w:val="22"/>
        </w:rPr>
        <w:t>азмещать блок</w:t>
      </w:r>
      <w:r>
        <w:rPr>
          <w:color w:val="00000A"/>
          <w:sz w:val="22"/>
          <w:szCs w:val="22"/>
        </w:rPr>
        <w:t xml:space="preserve"> </w:t>
      </w:r>
      <w:r>
        <w:rPr>
          <w:color w:val="00000A"/>
          <w:sz w:val="22"/>
          <w:szCs w:val="22"/>
          <w:lang w:val="en-US"/>
        </w:rPr>
        <w:t>Features</w:t>
      </w:r>
      <w:r w:rsidR="00520E60" w:rsidRPr="00FC194A">
        <w:rPr>
          <w:color w:val="00000A"/>
          <w:sz w:val="22"/>
          <w:szCs w:val="22"/>
        </w:rPr>
        <w:t xml:space="preserve"> с дополнительными ресурсами, как на странице </w:t>
      </w:r>
    </w:p>
    <w:p w14:paraId="5F4EE2E3" w14:textId="0C8B22FE" w:rsidR="00520E60" w:rsidRPr="00F74B03" w:rsidRDefault="00D66959" w:rsidP="008A1686">
      <w:pPr>
        <w:widowControl w:val="0"/>
        <w:autoSpaceDE w:val="0"/>
        <w:autoSpaceDN w:val="0"/>
        <w:adjustRightInd w:val="0"/>
        <w:spacing w:line="100" w:lineRule="atLeast"/>
        <w:ind w:left="426"/>
        <w:rPr>
          <w:color w:val="00000A"/>
          <w:sz w:val="22"/>
          <w:szCs w:val="22"/>
        </w:rPr>
      </w:pPr>
      <w:hyperlink r:id="rId21"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dedicated</w:t>
        </w:r>
        <w:r w:rsidR="00520E60" w:rsidRPr="00E93B9D">
          <w:rPr>
            <w:rStyle w:val="a3"/>
            <w:sz w:val="22"/>
            <w:szCs w:val="22"/>
          </w:rPr>
          <w:t>/</w:t>
        </w:r>
        <w:r w:rsidR="00520E60" w:rsidRPr="00FC194A">
          <w:rPr>
            <w:rStyle w:val="a3"/>
            <w:sz w:val="22"/>
            <w:szCs w:val="22"/>
          </w:rPr>
          <w:t>service</w:t>
        </w:r>
        <w:r w:rsidR="00520E60" w:rsidRPr="00E93B9D">
          <w:rPr>
            <w:rStyle w:val="a3"/>
            <w:sz w:val="22"/>
            <w:szCs w:val="22"/>
          </w:rPr>
          <w:t>/</w:t>
        </w:r>
        <w:r w:rsidR="00520E60" w:rsidRPr="00FC194A">
          <w:rPr>
            <w:rStyle w:val="a3"/>
            <w:sz w:val="22"/>
            <w:szCs w:val="22"/>
          </w:rPr>
          <w:t>netherlands</w:t>
        </w:r>
      </w:hyperlink>
      <w:r w:rsidR="00F74B03" w:rsidRPr="00F74B03">
        <w:rPr>
          <w:color w:val="00000A"/>
          <w:sz w:val="22"/>
          <w:szCs w:val="22"/>
        </w:rPr>
        <w:t xml:space="preserve"> </w:t>
      </w:r>
      <w:r w:rsidR="00F74B03">
        <w:rPr>
          <w:color w:val="00000A"/>
          <w:sz w:val="22"/>
          <w:szCs w:val="22"/>
        </w:rPr>
        <w:t xml:space="preserve">и </w:t>
      </w:r>
      <w:r w:rsidR="00F74B03" w:rsidRPr="00FC194A">
        <w:rPr>
          <w:color w:val="00000A"/>
          <w:sz w:val="22"/>
          <w:szCs w:val="22"/>
        </w:rPr>
        <w:t xml:space="preserve">закрыть </w:t>
      </w:r>
      <w:r w:rsidR="00F74B03">
        <w:rPr>
          <w:color w:val="00000A"/>
          <w:sz w:val="22"/>
          <w:szCs w:val="22"/>
        </w:rPr>
        <w:t xml:space="preserve">его </w:t>
      </w:r>
      <w:r w:rsidR="00F74B03" w:rsidRPr="00FC194A">
        <w:rPr>
          <w:color w:val="00000A"/>
          <w:sz w:val="22"/>
          <w:szCs w:val="22"/>
        </w:rPr>
        <w:t>от индексации</w:t>
      </w:r>
    </w:p>
    <w:p w14:paraId="22D097FF" w14:textId="77777777" w:rsidR="00520E60" w:rsidRPr="00FC194A" w:rsidRDefault="00520E60" w:rsidP="00520E60">
      <w:pPr>
        <w:widowControl w:val="0"/>
        <w:numPr>
          <w:ilvl w:val="0"/>
          <w:numId w:val="1"/>
        </w:numPr>
        <w:autoSpaceDE w:val="0"/>
        <w:autoSpaceDN w:val="0"/>
        <w:adjustRightInd w:val="0"/>
        <w:spacing w:line="100" w:lineRule="atLeast"/>
        <w:ind w:left="426" w:hanging="426"/>
        <w:rPr>
          <w:color w:val="00000A"/>
          <w:sz w:val="22"/>
          <w:szCs w:val="22"/>
        </w:rPr>
      </w:pPr>
      <w:r w:rsidRPr="00FC194A">
        <w:rPr>
          <w:color w:val="00000A"/>
          <w:sz w:val="22"/>
          <w:szCs w:val="22"/>
        </w:rPr>
        <w:t>Добавить блок с заявкой на тест, можно взять отсюда</w:t>
      </w:r>
      <w:r w:rsidRPr="00FC194A">
        <w:rPr>
          <w:color w:val="00000A"/>
          <w:sz w:val="22"/>
          <w:szCs w:val="22"/>
        </w:rPr>
        <w:br/>
      </w:r>
      <w:hyperlink r:id="rId22" w:history="1">
        <w:r w:rsidRPr="00FC194A">
          <w:rPr>
            <w:rStyle w:val="a3"/>
            <w:sz w:val="22"/>
            <w:szCs w:val="22"/>
          </w:rPr>
          <w:t>http</w:t>
        </w:r>
        <w:r w:rsidRPr="00E93B9D">
          <w:rPr>
            <w:rStyle w:val="a3"/>
            <w:sz w:val="22"/>
            <w:szCs w:val="22"/>
          </w:rPr>
          <w:t>://</w:t>
        </w:r>
        <w:r w:rsidRPr="00FC194A">
          <w:rPr>
            <w:rStyle w:val="a3"/>
            <w:sz w:val="22"/>
            <w:szCs w:val="22"/>
          </w:rPr>
          <w:t>site</w:t>
        </w:r>
        <w:r w:rsidRPr="00E93B9D">
          <w:rPr>
            <w:rStyle w:val="a3"/>
            <w:sz w:val="22"/>
            <w:szCs w:val="22"/>
          </w:rPr>
          <w:t>-</w:t>
        </w:r>
        <w:r w:rsidRPr="00FC194A">
          <w:rPr>
            <w:rStyle w:val="a3"/>
            <w:sz w:val="22"/>
            <w:szCs w:val="22"/>
          </w:rPr>
          <w:t>ivanov</w:t>
        </w:r>
        <w:r w:rsidRPr="00E93B9D">
          <w:rPr>
            <w:rStyle w:val="a3"/>
            <w:sz w:val="22"/>
            <w:szCs w:val="22"/>
          </w:rPr>
          <w:t>.</w:t>
        </w:r>
        <w:r w:rsidRPr="00FC194A">
          <w:rPr>
            <w:rStyle w:val="a3"/>
            <w:sz w:val="22"/>
            <w:szCs w:val="22"/>
          </w:rPr>
          <w:t>hostke</w:t>
        </w:r>
        <w:r w:rsidRPr="00E93B9D">
          <w:rPr>
            <w:rStyle w:val="a3"/>
            <w:sz w:val="22"/>
            <w:szCs w:val="22"/>
          </w:rPr>
          <w:t>.</w:t>
        </w:r>
        <w:r w:rsidRPr="00FC194A">
          <w:rPr>
            <w:rStyle w:val="a3"/>
            <w:sz w:val="22"/>
            <w:szCs w:val="22"/>
          </w:rPr>
          <w:t>ru</w:t>
        </w:r>
        <w:r w:rsidRPr="00E93B9D">
          <w:rPr>
            <w:rStyle w:val="a3"/>
            <w:sz w:val="22"/>
            <w:szCs w:val="22"/>
          </w:rPr>
          <w:t>/</w:t>
        </w:r>
        <w:r w:rsidRPr="00FC194A">
          <w:rPr>
            <w:rStyle w:val="a3"/>
            <w:sz w:val="22"/>
            <w:szCs w:val="22"/>
          </w:rPr>
          <w:t>dedicated</w:t>
        </w:r>
        <w:r w:rsidRPr="00E93B9D">
          <w:rPr>
            <w:rStyle w:val="a3"/>
            <w:sz w:val="22"/>
            <w:szCs w:val="22"/>
          </w:rPr>
          <w:t>/</w:t>
        </w:r>
        <w:r w:rsidRPr="00FC194A">
          <w:rPr>
            <w:rStyle w:val="a3"/>
            <w:sz w:val="22"/>
            <w:szCs w:val="22"/>
          </w:rPr>
          <w:t>service</w:t>
        </w:r>
        <w:r w:rsidRPr="00E93B9D">
          <w:rPr>
            <w:rStyle w:val="a3"/>
            <w:sz w:val="22"/>
            <w:szCs w:val="22"/>
          </w:rPr>
          <w:t>/</w:t>
        </w:r>
        <w:r w:rsidRPr="00FC194A">
          <w:rPr>
            <w:rStyle w:val="a3"/>
            <w:sz w:val="22"/>
            <w:szCs w:val="22"/>
          </w:rPr>
          <w:t>netherlands</w:t>
        </w:r>
      </w:hyperlink>
    </w:p>
    <w:p w14:paraId="3763E170" w14:textId="77777777" w:rsidR="00520E60" w:rsidRPr="00FC194A" w:rsidRDefault="00520E60" w:rsidP="00520E60">
      <w:pPr>
        <w:pStyle w:val="1"/>
        <w:rPr>
          <w:rFonts w:asciiTheme="minorHAnsi" w:hAnsiTheme="minorHAnsi"/>
          <w:b/>
          <w:sz w:val="22"/>
          <w:szCs w:val="22"/>
          <w:lang w:val="ru-RU"/>
        </w:rPr>
      </w:pPr>
      <w:r w:rsidRPr="00FC194A">
        <w:rPr>
          <w:rFonts w:asciiTheme="minorHAnsi" w:hAnsiTheme="minorHAnsi"/>
          <w:b/>
          <w:sz w:val="22"/>
          <w:szCs w:val="22"/>
          <w:lang w:val="ru-RU"/>
        </w:rPr>
        <w:t xml:space="preserve">На всех страницах раздела </w:t>
      </w:r>
      <w:r w:rsidRPr="00FC194A">
        <w:rPr>
          <w:rFonts w:asciiTheme="minorHAnsi" w:hAnsiTheme="minorHAnsi"/>
          <w:b/>
          <w:sz w:val="22"/>
          <w:szCs w:val="22"/>
          <w:lang w:val="en-US"/>
        </w:rPr>
        <w:t>Cloud</w:t>
      </w:r>
    </w:p>
    <w:p w14:paraId="0DCC4A53" w14:textId="77777777" w:rsidR="00520E60" w:rsidRPr="00FC194A" w:rsidRDefault="00520E60" w:rsidP="00520E60">
      <w:pPr>
        <w:pStyle w:val="1"/>
        <w:numPr>
          <w:ilvl w:val="0"/>
          <w:numId w:val="1"/>
        </w:numPr>
        <w:rPr>
          <w:rFonts w:asciiTheme="minorHAnsi" w:hAnsiTheme="minorHAnsi"/>
          <w:sz w:val="22"/>
          <w:szCs w:val="22"/>
          <w:lang w:val="ru-RU"/>
        </w:rPr>
      </w:pPr>
      <w:r w:rsidRPr="00FC194A">
        <w:rPr>
          <w:rFonts w:asciiTheme="minorHAnsi" w:hAnsiTheme="minorHAnsi"/>
          <w:sz w:val="22"/>
          <w:szCs w:val="22"/>
          <w:lang w:val="ru-RU"/>
        </w:rPr>
        <w:t>Модальные окна для всех услуг:</w:t>
      </w:r>
    </w:p>
    <w:p w14:paraId="714C1450" w14:textId="77777777"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rPr>
        <w:t>Оформить в стилистике сайта (поля, заголовки и кнопки)</w:t>
      </w:r>
    </w:p>
    <w:p w14:paraId="0EB429D1" w14:textId="77777777"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lang w:val="en-US"/>
        </w:rPr>
      </w:pPr>
      <w:r w:rsidRPr="00FC194A">
        <w:rPr>
          <w:sz w:val="22"/>
          <w:szCs w:val="22"/>
        </w:rPr>
        <w:t>Текст</w:t>
      </w:r>
      <w:r w:rsidRPr="00FC194A">
        <w:rPr>
          <w:sz w:val="22"/>
          <w:szCs w:val="22"/>
          <w:lang w:val="en-US"/>
        </w:rPr>
        <w:t xml:space="preserve"> </w:t>
      </w:r>
      <w:r w:rsidRPr="00FC194A">
        <w:rPr>
          <w:sz w:val="22"/>
          <w:szCs w:val="22"/>
        </w:rPr>
        <w:t>заголовка</w:t>
      </w:r>
      <w:r w:rsidRPr="00FC194A">
        <w:rPr>
          <w:sz w:val="22"/>
          <w:szCs w:val="22"/>
          <w:lang w:val="en-US"/>
        </w:rPr>
        <w:t>: «Additional services and service options»</w:t>
      </w:r>
    </w:p>
    <w:p w14:paraId="158923B7" w14:textId="34BE339F" w:rsidR="00F74B03" w:rsidRDefault="00F74B03" w:rsidP="0067399B">
      <w:pPr>
        <w:widowControl w:val="0"/>
        <w:numPr>
          <w:ilvl w:val="0"/>
          <w:numId w:val="10"/>
        </w:numPr>
        <w:autoSpaceDE w:val="0"/>
        <w:autoSpaceDN w:val="0"/>
        <w:adjustRightInd w:val="0"/>
        <w:spacing w:line="100" w:lineRule="atLeast"/>
        <w:ind w:left="851" w:hanging="425"/>
        <w:rPr>
          <w:sz w:val="22"/>
          <w:szCs w:val="22"/>
        </w:rPr>
      </w:pPr>
      <w:r>
        <w:rPr>
          <w:sz w:val="22"/>
          <w:szCs w:val="22"/>
        </w:rPr>
        <w:t xml:space="preserve">Поле </w:t>
      </w:r>
      <w:r w:rsidR="00520E60" w:rsidRPr="00FC194A">
        <w:rPr>
          <w:sz w:val="22"/>
          <w:szCs w:val="22"/>
          <w:lang w:val="en-US"/>
        </w:rPr>
        <w:t>Hostname</w:t>
      </w:r>
      <w:r w:rsidR="00520E60" w:rsidRPr="00FC194A">
        <w:rPr>
          <w:sz w:val="22"/>
          <w:szCs w:val="22"/>
        </w:rPr>
        <w:t xml:space="preserve"> </w:t>
      </w:r>
      <w:r>
        <w:rPr>
          <w:sz w:val="22"/>
          <w:szCs w:val="22"/>
        </w:rPr>
        <w:t>– обязательно для ввода – выделить звездочкой</w:t>
      </w:r>
      <w:r w:rsidR="0067399B" w:rsidRPr="0067399B">
        <w:rPr>
          <w:sz w:val="22"/>
          <w:szCs w:val="22"/>
        </w:rPr>
        <w:t xml:space="preserve">. </w:t>
      </w:r>
      <w:r w:rsidR="0067399B" w:rsidRPr="00FC194A">
        <w:rPr>
          <w:sz w:val="22"/>
          <w:szCs w:val="22"/>
        </w:rPr>
        <w:t>Ее отобра</w:t>
      </w:r>
      <w:r w:rsidR="0067399B">
        <w:rPr>
          <w:sz w:val="22"/>
          <w:szCs w:val="22"/>
        </w:rPr>
        <w:t>зит</w:t>
      </w:r>
      <w:r w:rsidR="0067399B" w:rsidRPr="00FC194A">
        <w:rPr>
          <w:sz w:val="22"/>
          <w:szCs w:val="22"/>
        </w:rPr>
        <w:t xml:space="preserve"> над названием поля и покрасить в красный цвет</w:t>
      </w:r>
    </w:p>
    <w:p w14:paraId="3AE3A88A" w14:textId="5E42A66D" w:rsidR="0067399B" w:rsidRDefault="0067399B" w:rsidP="0067399B">
      <w:pPr>
        <w:widowControl w:val="0"/>
        <w:numPr>
          <w:ilvl w:val="0"/>
          <w:numId w:val="10"/>
        </w:numPr>
        <w:autoSpaceDE w:val="0"/>
        <w:autoSpaceDN w:val="0"/>
        <w:adjustRightInd w:val="0"/>
        <w:spacing w:line="100" w:lineRule="atLeast"/>
        <w:ind w:left="851" w:hanging="425"/>
        <w:rPr>
          <w:sz w:val="22"/>
          <w:szCs w:val="22"/>
        </w:rPr>
      </w:pPr>
      <w:r>
        <w:rPr>
          <w:sz w:val="22"/>
          <w:szCs w:val="22"/>
        </w:rPr>
        <w:t xml:space="preserve">Поле </w:t>
      </w:r>
      <w:r w:rsidRPr="00FC194A">
        <w:rPr>
          <w:sz w:val="22"/>
          <w:szCs w:val="22"/>
          <w:lang w:val="en-US"/>
        </w:rPr>
        <w:t>Hostname</w:t>
      </w:r>
      <w:r w:rsidRPr="00FC194A">
        <w:rPr>
          <w:sz w:val="22"/>
          <w:szCs w:val="22"/>
        </w:rPr>
        <w:t xml:space="preserve"> </w:t>
      </w:r>
      <w:r>
        <w:rPr>
          <w:sz w:val="22"/>
          <w:szCs w:val="22"/>
        </w:rPr>
        <w:t xml:space="preserve">– в качестве примера указать </w:t>
      </w:r>
      <w:r w:rsidR="003C6A49">
        <w:rPr>
          <w:sz w:val="22"/>
          <w:szCs w:val="22"/>
          <w:lang w:val="en-US"/>
        </w:rPr>
        <w:t>my</w:t>
      </w:r>
      <w:r w:rsidR="003C6A49" w:rsidRPr="003C6A49">
        <w:rPr>
          <w:sz w:val="22"/>
          <w:szCs w:val="22"/>
        </w:rPr>
        <w:t>.</w:t>
      </w:r>
      <w:proofErr w:type="spellStart"/>
      <w:r w:rsidR="003C6A49">
        <w:rPr>
          <w:sz w:val="22"/>
          <w:szCs w:val="22"/>
          <w:lang w:val="en-US"/>
        </w:rPr>
        <w:t>vps</w:t>
      </w:r>
      <w:proofErr w:type="spellEnd"/>
      <w:r w:rsidR="003C6A49" w:rsidRPr="003C6A49">
        <w:rPr>
          <w:sz w:val="22"/>
          <w:szCs w:val="22"/>
        </w:rPr>
        <w:t>.</w:t>
      </w:r>
      <w:r w:rsidR="003C6A49">
        <w:rPr>
          <w:sz w:val="22"/>
          <w:szCs w:val="22"/>
          <w:lang w:val="en-US"/>
        </w:rPr>
        <w:t>domain</w:t>
      </w:r>
      <w:r w:rsidR="003C6A49" w:rsidRPr="003C6A49">
        <w:rPr>
          <w:sz w:val="22"/>
          <w:szCs w:val="22"/>
        </w:rPr>
        <w:t>.</w:t>
      </w:r>
      <w:r w:rsidR="003C6A49">
        <w:rPr>
          <w:sz w:val="22"/>
          <w:szCs w:val="22"/>
          <w:lang w:val="en-US"/>
        </w:rPr>
        <w:t>com</w:t>
      </w:r>
    </w:p>
    <w:p w14:paraId="0A9E3905" w14:textId="77777777" w:rsidR="0067399B" w:rsidRDefault="00520E60"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rPr>
        <w:t>В сноске</w:t>
      </w:r>
    </w:p>
    <w:p w14:paraId="64DC975D" w14:textId="72FE2824" w:rsidR="00520E60" w:rsidRPr="00FC194A" w:rsidRDefault="00520E60" w:rsidP="0067399B">
      <w:pPr>
        <w:widowControl w:val="0"/>
        <w:autoSpaceDE w:val="0"/>
        <w:autoSpaceDN w:val="0"/>
        <w:adjustRightInd w:val="0"/>
        <w:spacing w:line="100" w:lineRule="atLeast"/>
        <w:ind w:left="851"/>
        <w:rPr>
          <w:sz w:val="22"/>
          <w:szCs w:val="22"/>
        </w:rPr>
      </w:pPr>
      <w:r w:rsidRPr="00FC194A">
        <w:rPr>
          <w:sz w:val="22"/>
          <w:szCs w:val="22"/>
        </w:rPr>
        <w:t xml:space="preserve">* - </w:t>
      </w:r>
      <w:proofErr w:type="spellStart"/>
      <w:r w:rsidRPr="00FC194A">
        <w:rPr>
          <w:sz w:val="22"/>
          <w:szCs w:val="22"/>
        </w:rPr>
        <w:t>required</w:t>
      </w:r>
      <w:proofErr w:type="spellEnd"/>
      <w:r w:rsidRPr="00FC194A">
        <w:rPr>
          <w:sz w:val="22"/>
          <w:szCs w:val="22"/>
        </w:rPr>
        <w:t xml:space="preserve"> </w:t>
      </w:r>
      <w:proofErr w:type="spellStart"/>
      <w:r w:rsidRPr="00FC194A">
        <w:rPr>
          <w:sz w:val="22"/>
          <w:szCs w:val="22"/>
        </w:rPr>
        <w:t>fields</w:t>
      </w:r>
      <w:proofErr w:type="spellEnd"/>
      <w:r w:rsidRPr="00FC194A">
        <w:rPr>
          <w:sz w:val="22"/>
          <w:szCs w:val="22"/>
        </w:rPr>
        <w:t xml:space="preserve">  «-» заменить на «—»</w:t>
      </w:r>
    </w:p>
    <w:p w14:paraId="289CB146" w14:textId="081634ED"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rPr>
      </w:pPr>
      <w:r>
        <w:rPr>
          <w:sz w:val="22"/>
          <w:szCs w:val="22"/>
        </w:rPr>
        <w:t xml:space="preserve">Удалить поля с </w:t>
      </w:r>
      <w:r>
        <w:rPr>
          <w:sz w:val="22"/>
          <w:szCs w:val="22"/>
          <w:lang w:val="en-US"/>
        </w:rPr>
        <w:t>DNS</w:t>
      </w:r>
    </w:p>
    <w:p w14:paraId="6D9E01E0" w14:textId="77777777" w:rsidR="00520E60" w:rsidRPr="00FC194A" w:rsidRDefault="00520E60"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rPr>
        <w:t>Кнопки переименовать в «</w:t>
      </w:r>
      <w:r w:rsidRPr="00FC194A">
        <w:rPr>
          <w:sz w:val="22"/>
          <w:szCs w:val="22"/>
          <w:lang w:val="en-US"/>
        </w:rPr>
        <w:t>Buy</w:t>
      </w:r>
      <w:r w:rsidRPr="00FC194A">
        <w:rPr>
          <w:sz w:val="22"/>
          <w:szCs w:val="22"/>
        </w:rPr>
        <w:t>»</w:t>
      </w:r>
    </w:p>
    <w:p w14:paraId="582F1A3D" w14:textId="77777777" w:rsidR="00520E60" w:rsidRPr="00FC194A"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sz w:val="22"/>
          <w:szCs w:val="22"/>
          <w:lang w:val="ru-RU"/>
        </w:rPr>
        <w:t xml:space="preserve">Единицы измерения лучше указать рядом с наименованием параметров – ползунки не так перегружены станут </w:t>
      </w:r>
    </w:p>
    <w:p w14:paraId="220E8A00" w14:textId="77777777" w:rsidR="00520E60" w:rsidRPr="00FC194A"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sz w:val="22"/>
          <w:szCs w:val="22"/>
          <w:lang w:val="ru-RU"/>
        </w:rPr>
        <w:t xml:space="preserve">Визуально возникает небольшая путаница – если есть некое начальное «бесплатное» значение (например, </w:t>
      </w:r>
      <w:proofErr w:type="spellStart"/>
      <w:r w:rsidRPr="00FC194A">
        <w:rPr>
          <w:rFonts w:asciiTheme="minorHAnsi" w:hAnsiTheme="minorHAnsi"/>
          <w:sz w:val="22"/>
          <w:szCs w:val="22"/>
          <w:lang w:val="ru-RU"/>
        </w:rPr>
        <w:t>бэкап</w:t>
      </w:r>
      <w:proofErr w:type="spellEnd"/>
      <w:r w:rsidRPr="00FC194A">
        <w:rPr>
          <w:rFonts w:asciiTheme="minorHAnsi" w:hAnsiTheme="minorHAnsi"/>
          <w:sz w:val="22"/>
          <w:szCs w:val="22"/>
          <w:lang w:val="ru-RU"/>
        </w:rPr>
        <w:t xml:space="preserve"> 50 </w:t>
      </w:r>
      <w:r w:rsidRPr="00FC194A">
        <w:rPr>
          <w:rFonts w:asciiTheme="minorHAnsi" w:hAnsiTheme="minorHAnsi"/>
          <w:sz w:val="22"/>
          <w:szCs w:val="22"/>
        </w:rPr>
        <w:t>GB</w:t>
      </w:r>
      <w:r w:rsidRPr="00FC194A">
        <w:rPr>
          <w:rFonts w:asciiTheme="minorHAnsi" w:hAnsiTheme="minorHAnsi"/>
          <w:sz w:val="22"/>
          <w:szCs w:val="22"/>
          <w:lang w:val="ru-RU"/>
        </w:rPr>
        <w:t xml:space="preserve">), то рычажок должен по умолчанию находиться возле этого значения, либо начальное и конечное значения сместить на края бегунков </w:t>
      </w:r>
    </w:p>
    <w:p w14:paraId="22D0F4CC" w14:textId="77777777" w:rsidR="00520E60" w:rsidRPr="00FC194A" w:rsidRDefault="00520E60" w:rsidP="00520E60">
      <w:pPr>
        <w:pStyle w:val="1"/>
        <w:rPr>
          <w:rFonts w:asciiTheme="minorHAnsi" w:hAnsiTheme="minorHAnsi"/>
          <w:color w:val="00000A"/>
          <w:sz w:val="22"/>
          <w:szCs w:val="22"/>
          <w:lang w:val="ru-RU"/>
        </w:rPr>
      </w:pPr>
    </w:p>
    <w:p w14:paraId="454C04EF" w14:textId="77777777" w:rsidR="00520E60" w:rsidRPr="00FC194A" w:rsidRDefault="00D66959" w:rsidP="00520E60">
      <w:pPr>
        <w:rPr>
          <w:color w:val="00000A"/>
          <w:sz w:val="22"/>
          <w:szCs w:val="22"/>
        </w:rPr>
      </w:pPr>
      <w:hyperlink r:id="rId23"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r w:rsidR="00520E60" w:rsidRPr="00E93B9D">
          <w:rPr>
            <w:rStyle w:val="a3"/>
            <w:sz w:val="22"/>
            <w:szCs w:val="22"/>
          </w:rPr>
          <w:t>/</w:t>
        </w:r>
        <w:r w:rsidR="00520E60" w:rsidRPr="00FC194A">
          <w:rPr>
            <w:rStyle w:val="a3"/>
            <w:sz w:val="22"/>
            <w:szCs w:val="22"/>
          </w:rPr>
          <w:t>vps</w:t>
        </w:r>
        <w:r w:rsidR="00520E60" w:rsidRPr="00E93B9D">
          <w:rPr>
            <w:rStyle w:val="a3"/>
            <w:sz w:val="22"/>
            <w:szCs w:val="22"/>
          </w:rPr>
          <w:t>/</w:t>
        </w:r>
      </w:hyperlink>
    </w:p>
    <w:p w14:paraId="106621F7"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r w:rsidRPr="00FC194A">
        <w:rPr>
          <w:rFonts w:asciiTheme="minorHAnsi" w:hAnsiTheme="minorHAnsi"/>
          <w:color w:val="00000A"/>
          <w:sz w:val="22"/>
          <w:szCs w:val="22"/>
          <w:lang w:val="ru-RU"/>
        </w:rPr>
        <w:t xml:space="preserve">Реализовать структуру по аналогии со страницами раздела </w:t>
      </w:r>
      <w:r w:rsidRPr="00FC194A">
        <w:rPr>
          <w:rFonts w:asciiTheme="minorHAnsi" w:hAnsiTheme="minorHAnsi"/>
          <w:color w:val="00000A"/>
          <w:sz w:val="22"/>
          <w:szCs w:val="22"/>
          <w:lang w:val="en-US"/>
        </w:rPr>
        <w:t>dedicated</w:t>
      </w:r>
      <w:r w:rsidRPr="00FC194A">
        <w:rPr>
          <w:rFonts w:asciiTheme="minorHAnsi" w:hAnsiTheme="minorHAnsi"/>
          <w:color w:val="00000A"/>
          <w:sz w:val="22"/>
          <w:szCs w:val="22"/>
          <w:lang w:val="ru-RU"/>
        </w:rPr>
        <w:t xml:space="preserve">, т.е. преимущества, потом выбор страны, потом поле с тарифами. </w:t>
      </w:r>
      <w:proofErr w:type="spellStart"/>
      <w:r w:rsidRPr="00FC194A">
        <w:rPr>
          <w:rFonts w:asciiTheme="minorHAnsi" w:hAnsiTheme="minorHAnsi"/>
          <w:color w:val="00000A"/>
          <w:sz w:val="22"/>
          <w:szCs w:val="22"/>
        </w:rPr>
        <w:t>Над</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самими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тарифами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редактируемый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текстовый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блок</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слева</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от</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него</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заголовок</w:t>
      </w:r>
      <w:proofErr w:type="spellEnd"/>
    </w:p>
    <w:p w14:paraId="477C798E" w14:textId="77777777" w:rsidR="005766F9"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color w:val="00000A"/>
          <w:sz w:val="22"/>
          <w:szCs w:val="22"/>
          <w:lang w:val="ru-RU"/>
        </w:rPr>
        <w:t xml:space="preserve">В самой таблице с тарифами на услугу </w:t>
      </w:r>
      <w:r w:rsidRPr="00FC194A">
        <w:rPr>
          <w:rFonts w:asciiTheme="minorHAnsi" w:hAnsiTheme="minorHAnsi"/>
          <w:color w:val="00000A"/>
          <w:sz w:val="22"/>
          <w:szCs w:val="22"/>
        </w:rPr>
        <w:t>Container</w:t>
      </w:r>
      <w:r w:rsidR="005766F9">
        <w:rPr>
          <w:rFonts w:asciiTheme="minorHAnsi" w:hAnsiTheme="minorHAnsi"/>
          <w:color w:val="00000A"/>
          <w:sz w:val="22"/>
          <w:szCs w:val="22"/>
          <w:lang w:val="ru-RU"/>
        </w:rPr>
        <w:t>:</w:t>
      </w:r>
    </w:p>
    <w:p w14:paraId="3931ABBD" w14:textId="5417F799" w:rsidR="00520E60" w:rsidRDefault="00E45CEE" w:rsidP="0067399B">
      <w:pPr>
        <w:widowControl w:val="0"/>
        <w:numPr>
          <w:ilvl w:val="0"/>
          <w:numId w:val="10"/>
        </w:numPr>
        <w:autoSpaceDE w:val="0"/>
        <w:autoSpaceDN w:val="0"/>
        <w:adjustRightInd w:val="0"/>
        <w:spacing w:line="100" w:lineRule="atLeast"/>
        <w:ind w:left="851" w:hanging="425"/>
        <w:rPr>
          <w:color w:val="00000A"/>
          <w:sz w:val="22"/>
          <w:szCs w:val="22"/>
        </w:rPr>
      </w:pPr>
      <w:r>
        <w:rPr>
          <w:color w:val="00000A"/>
          <w:sz w:val="22"/>
          <w:szCs w:val="22"/>
        </w:rPr>
        <w:t xml:space="preserve">Выбор ОС – выпадающий список. </w:t>
      </w:r>
      <w:r w:rsidRPr="00FC194A">
        <w:rPr>
          <w:sz w:val="22"/>
          <w:szCs w:val="22"/>
        </w:rPr>
        <w:t xml:space="preserve">ОС с </w:t>
      </w:r>
      <w:proofErr w:type="spellStart"/>
      <w:r w:rsidRPr="00FC194A">
        <w:rPr>
          <w:sz w:val="22"/>
          <w:szCs w:val="22"/>
          <w:lang w:val="en-US"/>
        </w:rPr>
        <w:t>cPanel</w:t>
      </w:r>
      <w:proofErr w:type="spellEnd"/>
      <w:r w:rsidRPr="00FC194A">
        <w:rPr>
          <w:sz w:val="22"/>
          <w:szCs w:val="22"/>
        </w:rPr>
        <w:t xml:space="preserve">, возможность заказа </w:t>
      </w:r>
      <w:proofErr w:type="spellStart"/>
      <w:r w:rsidRPr="00FC194A">
        <w:rPr>
          <w:sz w:val="22"/>
          <w:szCs w:val="22"/>
          <w:lang w:val="en-US"/>
        </w:rPr>
        <w:t>cPanel</w:t>
      </w:r>
      <w:proofErr w:type="spellEnd"/>
      <w:r>
        <w:rPr>
          <w:sz w:val="22"/>
          <w:szCs w:val="22"/>
        </w:rPr>
        <w:t xml:space="preserve">. </w:t>
      </w:r>
    </w:p>
    <w:p w14:paraId="3B06AA23" w14:textId="77777777" w:rsidR="00E45CEE" w:rsidRPr="00FC194A" w:rsidRDefault="00E45CEE" w:rsidP="0067399B">
      <w:pPr>
        <w:widowControl w:val="0"/>
        <w:numPr>
          <w:ilvl w:val="0"/>
          <w:numId w:val="10"/>
        </w:numPr>
        <w:autoSpaceDE w:val="0"/>
        <w:autoSpaceDN w:val="0"/>
        <w:adjustRightInd w:val="0"/>
        <w:spacing w:line="100" w:lineRule="atLeast"/>
        <w:ind w:left="851" w:hanging="425"/>
        <w:rPr>
          <w:sz w:val="22"/>
          <w:szCs w:val="22"/>
        </w:rPr>
      </w:pPr>
      <w:r w:rsidRPr="00FC194A">
        <w:rPr>
          <w:sz w:val="22"/>
          <w:szCs w:val="22"/>
          <w:lang w:val="en-US"/>
        </w:rPr>
        <w:t>B</w:t>
      </w:r>
      <w:proofErr w:type="spellStart"/>
      <w:r w:rsidRPr="00FC194A">
        <w:rPr>
          <w:sz w:val="22"/>
          <w:szCs w:val="22"/>
        </w:rPr>
        <w:t>andwidth</w:t>
      </w:r>
      <w:proofErr w:type="spellEnd"/>
      <w:r w:rsidRPr="00FC194A">
        <w:rPr>
          <w:sz w:val="22"/>
          <w:szCs w:val="22"/>
        </w:rPr>
        <w:t xml:space="preserve"> </w:t>
      </w:r>
      <w:proofErr w:type="spellStart"/>
      <w:r w:rsidRPr="00FC194A">
        <w:rPr>
          <w:sz w:val="22"/>
          <w:szCs w:val="22"/>
        </w:rPr>
        <w:t>limit</w:t>
      </w:r>
      <w:proofErr w:type="spellEnd"/>
      <w:r w:rsidRPr="00FC194A">
        <w:rPr>
          <w:sz w:val="22"/>
          <w:szCs w:val="22"/>
        </w:rPr>
        <w:t xml:space="preserve"> – выпадающий список. По умолчанию отображается включенный в стоимость трафик со стоимостью «0», остальные параметры подтягиваются из </w:t>
      </w:r>
      <w:proofErr w:type="spellStart"/>
      <w:r w:rsidRPr="00FC194A">
        <w:rPr>
          <w:sz w:val="22"/>
          <w:szCs w:val="22"/>
        </w:rPr>
        <w:t>биллинга</w:t>
      </w:r>
      <w:proofErr w:type="spellEnd"/>
      <w:r w:rsidRPr="00FC194A">
        <w:rPr>
          <w:sz w:val="22"/>
          <w:szCs w:val="22"/>
        </w:rPr>
        <w:t>.</w:t>
      </w:r>
    </w:p>
    <w:p w14:paraId="36423674" w14:textId="77777777" w:rsidR="00E45CEE" w:rsidRDefault="00E45CEE" w:rsidP="0067399B">
      <w:pPr>
        <w:widowControl w:val="0"/>
        <w:numPr>
          <w:ilvl w:val="0"/>
          <w:numId w:val="10"/>
        </w:numPr>
        <w:autoSpaceDE w:val="0"/>
        <w:autoSpaceDN w:val="0"/>
        <w:adjustRightInd w:val="0"/>
        <w:spacing w:line="100" w:lineRule="atLeast"/>
        <w:ind w:left="851" w:hanging="425"/>
        <w:rPr>
          <w:sz w:val="22"/>
          <w:szCs w:val="22"/>
        </w:rPr>
      </w:pPr>
      <w:proofErr w:type="spellStart"/>
      <w:r w:rsidRPr="00FC194A">
        <w:rPr>
          <w:sz w:val="22"/>
          <w:szCs w:val="22"/>
        </w:rPr>
        <w:t>Backup</w:t>
      </w:r>
      <w:proofErr w:type="spellEnd"/>
      <w:r w:rsidRPr="00FC194A">
        <w:rPr>
          <w:sz w:val="22"/>
          <w:szCs w:val="22"/>
        </w:rPr>
        <w:t xml:space="preserve"> – отображение также, как и </w:t>
      </w:r>
      <w:proofErr w:type="spellStart"/>
      <w:r w:rsidRPr="00FC194A">
        <w:rPr>
          <w:sz w:val="22"/>
          <w:szCs w:val="22"/>
        </w:rPr>
        <w:t>Bandwidth</w:t>
      </w:r>
      <w:proofErr w:type="spellEnd"/>
      <w:r w:rsidRPr="00FC194A">
        <w:rPr>
          <w:sz w:val="22"/>
          <w:szCs w:val="22"/>
        </w:rPr>
        <w:t xml:space="preserve"> </w:t>
      </w:r>
      <w:proofErr w:type="spellStart"/>
      <w:r w:rsidRPr="00FC194A">
        <w:rPr>
          <w:sz w:val="22"/>
          <w:szCs w:val="22"/>
        </w:rPr>
        <w:t>limit</w:t>
      </w:r>
      <w:proofErr w:type="spellEnd"/>
    </w:p>
    <w:p w14:paraId="2778C139" w14:textId="22414ED3" w:rsidR="00F74B03" w:rsidRPr="00F74B03" w:rsidRDefault="00F74B03" w:rsidP="0067399B">
      <w:pPr>
        <w:pStyle w:val="1"/>
        <w:numPr>
          <w:ilvl w:val="0"/>
          <w:numId w:val="10"/>
        </w:numPr>
        <w:rPr>
          <w:rFonts w:asciiTheme="minorHAnsi" w:hAnsiTheme="minorHAnsi"/>
          <w:sz w:val="22"/>
          <w:szCs w:val="22"/>
          <w:lang w:val="ru-RU"/>
        </w:rPr>
      </w:pPr>
      <w:r w:rsidRPr="00FC194A">
        <w:rPr>
          <w:rFonts w:asciiTheme="minorHAnsi" w:hAnsiTheme="minorHAnsi"/>
          <w:sz w:val="22"/>
          <w:szCs w:val="22"/>
          <w:lang w:val="ru-RU"/>
        </w:rPr>
        <w:t xml:space="preserve">Выбор периода оплаты, как здесь </w:t>
      </w:r>
      <w:hyperlink r:id="rId24"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cloud</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vds</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p>
    <w:p w14:paraId="3F5C6DD8" w14:textId="77777777" w:rsidR="00520E60" w:rsidRPr="00FC194A" w:rsidRDefault="00520E60" w:rsidP="00520E60">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color w:val="00000A"/>
          <w:sz w:val="22"/>
          <w:szCs w:val="22"/>
          <w:lang w:val="ru-RU"/>
        </w:rPr>
        <w:t>Модальное окно:</w:t>
      </w:r>
    </w:p>
    <w:p w14:paraId="252FD4E3" w14:textId="46EE45E3" w:rsidR="00E45CEE" w:rsidRPr="00FC194A" w:rsidRDefault="002C7873" w:rsidP="0067399B">
      <w:pPr>
        <w:pStyle w:val="1"/>
        <w:numPr>
          <w:ilvl w:val="0"/>
          <w:numId w:val="4"/>
        </w:numPr>
        <w:tabs>
          <w:tab w:val="num" w:pos="0"/>
        </w:tabs>
        <w:ind w:left="1068"/>
        <w:rPr>
          <w:rFonts w:asciiTheme="minorHAnsi" w:hAnsiTheme="minorHAnsi"/>
          <w:sz w:val="22"/>
          <w:szCs w:val="22"/>
        </w:rPr>
      </w:pPr>
      <w:r>
        <w:rPr>
          <w:rFonts w:asciiTheme="minorHAnsi" w:hAnsiTheme="minorHAnsi"/>
          <w:sz w:val="22"/>
          <w:szCs w:val="22"/>
          <w:lang w:val="ru-RU"/>
        </w:rPr>
        <w:t xml:space="preserve">Возможность заказа </w:t>
      </w:r>
      <w:proofErr w:type="spellStart"/>
      <w:r w:rsidR="00E45CEE">
        <w:rPr>
          <w:rFonts w:asciiTheme="minorHAnsi" w:hAnsiTheme="minorHAnsi"/>
          <w:sz w:val="22"/>
          <w:szCs w:val="22"/>
        </w:rPr>
        <w:t>cPanel</w:t>
      </w:r>
      <w:proofErr w:type="spellEnd"/>
    </w:p>
    <w:p w14:paraId="5737DC50" w14:textId="77777777" w:rsidR="00520E60" w:rsidRPr="00FC194A" w:rsidRDefault="00520E60" w:rsidP="0067399B">
      <w:pPr>
        <w:pStyle w:val="1"/>
        <w:numPr>
          <w:ilvl w:val="0"/>
          <w:numId w:val="4"/>
        </w:numPr>
        <w:tabs>
          <w:tab w:val="num" w:pos="0"/>
        </w:tabs>
        <w:ind w:left="1068"/>
        <w:rPr>
          <w:rFonts w:asciiTheme="minorHAnsi" w:hAnsiTheme="minorHAnsi"/>
          <w:sz w:val="22"/>
          <w:szCs w:val="22"/>
          <w:lang w:val="ru-RU"/>
        </w:rPr>
      </w:pPr>
      <w:r w:rsidRPr="00FC194A">
        <w:rPr>
          <w:rFonts w:asciiTheme="minorHAnsi" w:hAnsiTheme="minorHAnsi"/>
          <w:sz w:val="22"/>
          <w:szCs w:val="22"/>
          <w:lang w:val="ru-RU"/>
        </w:rPr>
        <w:t xml:space="preserve">Выбор периода оплаты, как здесь </w:t>
      </w:r>
      <w:hyperlink r:id="rId25"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cloud</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vds</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p>
    <w:p w14:paraId="150BCC7F" w14:textId="466B976B"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Добавить блок </w:t>
      </w:r>
      <w:proofErr w:type="spellStart"/>
      <w:r>
        <w:rPr>
          <w:rFonts w:asciiTheme="minorHAnsi" w:hAnsiTheme="minorHAnsi"/>
          <w:sz w:val="22"/>
          <w:szCs w:val="22"/>
          <w:lang w:val="ru-RU"/>
        </w:rPr>
        <w:t>features</w:t>
      </w:r>
      <w:proofErr w:type="spellEnd"/>
    </w:p>
    <w:p w14:paraId="00B0D90A"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В личном кабинете удалить возможность изменения параметров услуг (ссылка </w:t>
      </w:r>
      <w:r w:rsidRPr="00FC194A">
        <w:rPr>
          <w:rFonts w:asciiTheme="minorHAnsi" w:hAnsiTheme="minorHAnsi"/>
          <w:color w:val="00000A"/>
          <w:sz w:val="22"/>
          <w:szCs w:val="22"/>
        </w:rPr>
        <w:t>Edit</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Configuration</w:t>
      </w:r>
      <w:r w:rsidRPr="00FC194A">
        <w:rPr>
          <w:rFonts w:asciiTheme="minorHAnsi" w:hAnsiTheme="minorHAnsi"/>
          <w:color w:val="00000A"/>
          <w:sz w:val="22"/>
          <w:szCs w:val="22"/>
          <w:lang w:val="ru-RU"/>
        </w:rPr>
        <w:t>)</w:t>
      </w:r>
    </w:p>
    <w:p w14:paraId="1B831141" w14:textId="77777777" w:rsidR="00520E60" w:rsidRPr="00FC194A" w:rsidRDefault="00520E60" w:rsidP="00520E60">
      <w:pPr>
        <w:rPr>
          <w:color w:val="00000A"/>
          <w:sz w:val="22"/>
          <w:szCs w:val="22"/>
        </w:rPr>
      </w:pPr>
    </w:p>
    <w:p w14:paraId="0E399C12" w14:textId="77777777" w:rsidR="00520E60" w:rsidRPr="00FC194A" w:rsidRDefault="00D66959" w:rsidP="00520E60">
      <w:pPr>
        <w:rPr>
          <w:color w:val="00000A"/>
          <w:sz w:val="22"/>
          <w:szCs w:val="22"/>
        </w:rPr>
      </w:pPr>
      <w:hyperlink r:id="rId26"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r w:rsidR="00520E60" w:rsidRPr="00E93B9D">
          <w:rPr>
            <w:rStyle w:val="a3"/>
            <w:sz w:val="22"/>
            <w:szCs w:val="22"/>
          </w:rPr>
          <w:t>/</w:t>
        </w:r>
        <w:r w:rsidR="00520E60" w:rsidRPr="00FC194A">
          <w:rPr>
            <w:rStyle w:val="a3"/>
            <w:sz w:val="22"/>
            <w:szCs w:val="22"/>
          </w:rPr>
          <w:t>manager</w:t>
        </w:r>
        <w:r w:rsidR="00520E60" w:rsidRPr="00E93B9D">
          <w:rPr>
            <w:rStyle w:val="a3"/>
            <w:sz w:val="22"/>
            <w:szCs w:val="22"/>
          </w:rPr>
          <w:t>/</w:t>
        </w:r>
      </w:hyperlink>
    </w:p>
    <w:p w14:paraId="53251905"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r w:rsidRPr="00FC194A">
        <w:rPr>
          <w:rFonts w:asciiTheme="minorHAnsi" w:hAnsiTheme="minorHAnsi"/>
          <w:color w:val="00000A"/>
          <w:sz w:val="22"/>
          <w:szCs w:val="22"/>
          <w:lang w:val="ru-RU"/>
        </w:rPr>
        <w:t xml:space="preserve">Реализовать структуру по аналогии со страницами раздела </w:t>
      </w:r>
      <w:r w:rsidRPr="00FC194A">
        <w:rPr>
          <w:rFonts w:asciiTheme="minorHAnsi" w:hAnsiTheme="minorHAnsi"/>
          <w:color w:val="00000A"/>
          <w:sz w:val="22"/>
          <w:szCs w:val="22"/>
          <w:lang w:val="en-US"/>
        </w:rPr>
        <w:t>dedicated</w:t>
      </w:r>
      <w:r w:rsidRPr="00FC194A">
        <w:rPr>
          <w:rFonts w:asciiTheme="minorHAnsi" w:hAnsiTheme="minorHAnsi"/>
          <w:color w:val="00000A"/>
          <w:sz w:val="22"/>
          <w:szCs w:val="22"/>
          <w:lang w:val="ru-RU"/>
        </w:rPr>
        <w:t xml:space="preserve">, т.е. преимущества, потом выбор страны, потом поле с тарифами. </w:t>
      </w:r>
      <w:proofErr w:type="spellStart"/>
      <w:r w:rsidRPr="00FC194A">
        <w:rPr>
          <w:rFonts w:asciiTheme="minorHAnsi" w:hAnsiTheme="minorHAnsi"/>
          <w:color w:val="00000A"/>
          <w:sz w:val="22"/>
          <w:szCs w:val="22"/>
        </w:rPr>
        <w:t>Над</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самими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тарифами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редактируемый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текстовый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блок</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слева</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от</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него</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заголовок</w:t>
      </w:r>
      <w:proofErr w:type="spellEnd"/>
    </w:p>
    <w:p w14:paraId="513DB908" w14:textId="77777777" w:rsidR="00520E60" w:rsidRPr="00FC194A" w:rsidRDefault="00520E60" w:rsidP="00520E60">
      <w:pPr>
        <w:pStyle w:val="1"/>
        <w:numPr>
          <w:ilvl w:val="0"/>
          <w:numId w:val="1"/>
        </w:numPr>
        <w:tabs>
          <w:tab w:val="num" w:pos="0"/>
        </w:tabs>
        <w:rPr>
          <w:rFonts w:asciiTheme="minorHAnsi" w:hAnsiTheme="minorHAnsi"/>
          <w:sz w:val="22"/>
          <w:szCs w:val="22"/>
          <w:lang w:val="en-US"/>
        </w:rPr>
      </w:pPr>
      <w:r w:rsidRPr="00FC194A">
        <w:rPr>
          <w:rFonts w:asciiTheme="minorHAnsi" w:hAnsiTheme="minorHAnsi"/>
          <w:sz w:val="22"/>
          <w:szCs w:val="22"/>
          <w:lang w:val="ru-RU"/>
        </w:rPr>
        <w:t>После</w:t>
      </w:r>
      <w:r w:rsidRPr="00FC194A">
        <w:rPr>
          <w:rFonts w:asciiTheme="minorHAnsi" w:hAnsiTheme="minorHAnsi"/>
          <w:sz w:val="22"/>
          <w:szCs w:val="22"/>
          <w:lang w:val="en-US"/>
        </w:rPr>
        <w:t xml:space="preserve"> </w:t>
      </w:r>
      <w:r w:rsidRPr="00FC194A">
        <w:rPr>
          <w:rFonts w:asciiTheme="minorHAnsi" w:hAnsiTheme="minorHAnsi"/>
          <w:sz w:val="22"/>
          <w:szCs w:val="22"/>
          <w:lang w:val="ru-RU"/>
        </w:rPr>
        <w:t>конфигуратора</w:t>
      </w:r>
      <w:r w:rsidRPr="00FC194A">
        <w:rPr>
          <w:rFonts w:asciiTheme="minorHAnsi" w:hAnsiTheme="minorHAnsi"/>
          <w:sz w:val="22"/>
          <w:szCs w:val="22"/>
          <w:lang w:val="en-US"/>
        </w:rPr>
        <w:t xml:space="preserve"> </w:t>
      </w:r>
      <w:r w:rsidRPr="00FC194A">
        <w:rPr>
          <w:rFonts w:asciiTheme="minorHAnsi" w:hAnsiTheme="minorHAnsi"/>
          <w:sz w:val="22"/>
          <w:szCs w:val="22"/>
          <w:lang w:val="ru-RU"/>
        </w:rPr>
        <w:t>добавить</w:t>
      </w:r>
      <w:r w:rsidRPr="00FC194A">
        <w:rPr>
          <w:rFonts w:asciiTheme="minorHAnsi" w:hAnsiTheme="minorHAnsi"/>
          <w:sz w:val="22"/>
          <w:szCs w:val="22"/>
          <w:lang w:val="en-US"/>
        </w:rPr>
        <w:t xml:space="preserve"> </w:t>
      </w:r>
      <w:r w:rsidRPr="00FC194A">
        <w:rPr>
          <w:rFonts w:asciiTheme="minorHAnsi" w:hAnsiTheme="minorHAnsi"/>
          <w:sz w:val="22"/>
          <w:szCs w:val="22"/>
          <w:lang w:val="ru-RU"/>
        </w:rPr>
        <w:t>текст</w:t>
      </w:r>
      <w:r w:rsidRPr="00FC194A">
        <w:rPr>
          <w:rFonts w:asciiTheme="minorHAnsi" w:hAnsiTheme="minorHAnsi"/>
          <w:sz w:val="22"/>
          <w:szCs w:val="22"/>
          <w:lang w:val="en-US"/>
        </w:rPr>
        <w:t>: «When placing an order you can choose additional services and service options»</w:t>
      </w:r>
    </w:p>
    <w:p w14:paraId="47F052C1"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Реализовать возможность кликать мышкой не только на полоску, но и на цифры под ней и рядом</w:t>
      </w:r>
    </w:p>
    <w:p w14:paraId="69A390B3"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42F31405"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sz w:val="22"/>
          <w:szCs w:val="22"/>
        </w:rPr>
        <w:t>IP</w:t>
      </w:r>
      <w:r w:rsidRPr="00FC194A">
        <w:rPr>
          <w:rFonts w:asciiTheme="minorHAnsi" w:hAnsiTheme="minorHAnsi"/>
          <w:sz w:val="22"/>
          <w:szCs w:val="22"/>
          <w:lang w:val="ru-RU"/>
        </w:rPr>
        <w:t xml:space="preserve"> – реализация, как на </w:t>
      </w:r>
      <w:hyperlink r:id="rId27" w:anchor="/type/2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/2</w:t>
        </w:r>
        <w:r w:rsidRPr="00FC194A">
          <w:rPr>
            <w:rStyle w:val="a3"/>
            <w:rFonts w:asciiTheme="minorHAnsi" w:hAnsiTheme="minorHAnsi"/>
            <w:sz w:val="22"/>
            <w:szCs w:val="22"/>
          </w:rPr>
          <w:t>CPU</w:t>
        </w:r>
      </w:hyperlink>
      <w:r w:rsidRPr="00FC194A">
        <w:rPr>
          <w:rFonts w:asciiTheme="minorHAnsi" w:hAnsiTheme="minorHAnsi"/>
          <w:sz w:val="22"/>
          <w:szCs w:val="22"/>
          <w:lang w:val="ru-RU"/>
        </w:rPr>
        <w:t xml:space="preserve"> </w:t>
      </w:r>
    </w:p>
    <w:p w14:paraId="0253DA5D" w14:textId="77777777" w:rsidR="00520E60" w:rsidRPr="00FC194A" w:rsidRDefault="00520E60" w:rsidP="0067399B">
      <w:pPr>
        <w:pStyle w:val="1"/>
        <w:numPr>
          <w:ilvl w:val="0"/>
          <w:numId w:val="5"/>
        </w:numPr>
        <w:tabs>
          <w:tab w:val="num" w:pos="0"/>
        </w:tabs>
        <w:ind w:left="1068"/>
        <w:rPr>
          <w:rFonts w:asciiTheme="minorHAnsi" w:hAnsiTheme="minorHAnsi"/>
          <w:sz w:val="22"/>
          <w:szCs w:val="22"/>
        </w:rPr>
      </w:pPr>
      <w:r w:rsidRPr="00FC194A">
        <w:rPr>
          <w:rFonts w:asciiTheme="minorHAnsi" w:hAnsiTheme="minorHAnsi"/>
          <w:color w:val="FF0000"/>
          <w:sz w:val="22"/>
          <w:szCs w:val="22"/>
          <w:lang w:val="en-US"/>
        </w:rPr>
        <w:t>B</w:t>
      </w:r>
      <w:proofErr w:type="spellStart"/>
      <w:r w:rsidRPr="00FC194A">
        <w:rPr>
          <w:rFonts w:asciiTheme="minorHAnsi" w:hAnsiTheme="minorHAnsi"/>
          <w:color w:val="FF0000"/>
          <w:sz w:val="22"/>
          <w:szCs w:val="22"/>
        </w:rPr>
        <w:t>andwidth</w:t>
      </w:r>
      <w:proofErr w:type="spellEnd"/>
      <w:r w:rsidRPr="00FC194A">
        <w:rPr>
          <w:rFonts w:asciiTheme="minorHAnsi" w:hAnsiTheme="minorHAnsi"/>
          <w:color w:val="FF0000"/>
          <w:sz w:val="22"/>
          <w:szCs w:val="22"/>
          <w:lang w:val="ru-RU"/>
        </w:rPr>
        <w:t xml:space="preserve"> </w:t>
      </w:r>
      <w:r w:rsidRPr="00FC194A">
        <w:rPr>
          <w:rFonts w:asciiTheme="minorHAnsi" w:hAnsiTheme="minorHAnsi"/>
          <w:color w:val="FF0000"/>
          <w:sz w:val="22"/>
          <w:szCs w:val="22"/>
        </w:rPr>
        <w:t>limit</w:t>
      </w:r>
      <w:r w:rsidRPr="00FC194A">
        <w:rPr>
          <w:rFonts w:asciiTheme="minorHAnsi" w:hAnsiTheme="minorHAnsi"/>
          <w:sz w:val="22"/>
          <w:szCs w:val="22"/>
          <w:lang w:val="ru-RU"/>
        </w:rPr>
        <w:t xml:space="preserve"> – выпадающий список. По умолчанию отображается включенный в стоимость трафик со стоимостью </w:t>
      </w:r>
      <w:r w:rsidRPr="00FC194A">
        <w:rPr>
          <w:rFonts w:asciiTheme="minorHAnsi" w:hAnsiTheme="minorHAnsi"/>
          <w:sz w:val="22"/>
          <w:szCs w:val="22"/>
        </w:rPr>
        <w:t xml:space="preserve">«0», </w:t>
      </w:r>
      <w:proofErr w:type="spellStart"/>
      <w:r w:rsidRPr="00FC194A">
        <w:rPr>
          <w:rFonts w:asciiTheme="minorHAnsi" w:hAnsiTheme="minorHAnsi"/>
          <w:sz w:val="22"/>
          <w:szCs w:val="22"/>
        </w:rPr>
        <w:t>остальные</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параметры</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подтягиваются</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из</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биллинга</w:t>
      </w:r>
      <w:proofErr w:type="spellEnd"/>
    </w:p>
    <w:p w14:paraId="65ECCD64"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sz w:val="22"/>
          <w:szCs w:val="22"/>
        </w:rPr>
        <w:t>Backup</w:t>
      </w:r>
      <w:r w:rsidRPr="00FC194A">
        <w:rPr>
          <w:rFonts w:asciiTheme="minorHAnsi" w:hAnsiTheme="minorHAnsi"/>
          <w:sz w:val="22"/>
          <w:szCs w:val="22"/>
          <w:lang w:val="ru-RU"/>
        </w:rPr>
        <w:t xml:space="preserve"> – отображение также, как и </w:t>
      </w:r>
      <w:r w:rsidRPr="00FC194A">
        <w:rPr>
          <w:rFonts w:asciiTheme="minorHAnsi" w:hAnsiTheme="minorHAnsi"/>
          <w:sz w:val="22"/>
          <w:szCs w:val="22"/>
        </w:rPr>
        <w:t>Bandwidth</w:t>
      </w:r>
      <w:r w:rsidRPr="00FC194A">
        <w:rPr>
          <w:rFonts w:asciiTheme="minorHAnsi" w:hAnsiTheme="minorHAnsi"/>
          <w:sz w:val="22"/>
          <w:szCs w:val="22"/>
          <w:lang w:val="ru-RU"/>
        </w:rPr>
        <w:t xml:space="preserve"> </w:t>
      </w:r>
      <w:r w:rsidRPr="00FC194A">
        <w:rPr>
          <w:rFonts w:asciiTheme="minorHAnsi" w:hAnsiTheme="minorHAnsi"/>
          <w:sz w:val="22"/>
          <w:szCs w:val="22"/>
        </w:rPr>
        <w:t>limit</w:t>
      </w:r>
    </w:p>
    <w:p w14:paraId="67561DF6"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ru-RU"/>
        </w:rPr>
        <w:t>Виртуализация</w:t>
      </w:r>
      <w:r w:rsidRPr="00FC194A">
        <w:rPr>
          <w:rFonts w:asciiTheme="minorHAnsi" w:hAnsiTheme="minorHAnsi"/>
          <w:sz w:val="22"/>
          <w:szCs w:val="22"/>
          <w:lang w:val="ru-RU"/>
        </w:rPr>
        <w:t xml:space="preserve"> – выпадающий список – если возможно реализовать передачу данных в ЛК</w:t>
      </w:r>
    </w:p>
    <w:p w14:paraId="6DC850EA"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en-US"/>
        </w:rPr>
        <w:t>OS</w:t>
      </w:r>
      <w:r w:rsidRPr="00FC194A">
        <w:rPr>
          <w:rFonts w:asciiTheme="minorHAnsi" w:hAnsiTheme="minorHAnsi"/>
          <w:sz w:val="22"/>
          <w:szCs w:val="22"/>
          <w:lang w:val="ru-RU"/>
        </w:rPr>
        <w:t xml:space="preserve"> – отображение, как здесь </w:t>
      </w:r>
      <w:hyperlink r:id="rId28"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38D50616"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ru-RU"/>
        </w:rPr>
        <w:t>Панель управления</w:t>
      </w:r>
      <w:r w:rsidRPr="00FC194A">
        <w:rPr>
          <w:rFonts w:asciiTheme="minorHAnsi" w:hAnsiTheme="minorHAnsi"/>
          <w:sz w:val="22"/>
          <w:szCs w:val="22"/>
          <w:lang w:val="ru-RU"/>
        </w:rPr>
        <w:t xml:space="preserve"> – отображение, как здесь </w:t>
      </w:r>
      <w:hyperlink r:id="rId29"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5F57552E" w14:textId="77777777" w:rsidR="00520E60" w:rsidRPr="00FC194A" w:rsidRDefault="00520E60" w:rsidP="0067399B">
      <w:pPr>
        <w:pStyle w:val="1"/>
        <w:numPr>
          <w:ilvl w:val="0"/>
          <w:numId w:val="5"/>
        </w:numPr>
        <w:tabs>
          <w:tab w:val="num" w:pos="0"/>
        </w:tabs>
        <w:ind w:left="1068"/>
        <w:rPr>
          <w:rFonts w:asciiTheme="minorHAnsi" w:hAnsiTheme="minorHAnsi"/>
          <w:sz w:val="22"/>
          <w:szCs w:val="22"/>
          <w:lang w:val="ru-RU"/>
        </w:rPr>
      </w:pPr>
      <w:r w:rsidRPr="00FC194A">
        <w:rPr>
          <w:rFonts w:asciiTheme="minorHAnsi" w:hAnsiTheme="minorHAnsi"/>
          <w:sz w:val="22"/>
          <w:szCs w:val="22"/>
          <w:lang w:val="ru-RU"/>
        </w:rPr>
        <w:t xml:space="preserve">Выбор периода оплаты, как здесь </w:t>
      </w:r>
      <w:hyperlink r:id="rId30"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cloud</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vds</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p>
    <w:p w14:paraId="346BA1B9" w14:textId="4828C2BB"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Добавить блок </w:t>
      </w:r>
      <w:proofErr w:type="spellStart"/>
      <w:r>
        <w:rPr>
          <w:rFonts w:asciiTheme="minorHAnsi" w:hAnsiTheme="minorHAnsi"/>
          <w:sz w:val="22"/>
          <w:szCs w:val="22"/>
          <w:lang w:val="ru-RU"/>
        </w:rPr>
        <w:t>features</w:t>
      </w:r>
      <w:proofErr w:type="spellEnd"/>
    </w:p>
    <w:p w14:paraId="20281225"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В личном кабинете удалить возможность изменения параметров услуг (ссылка </w:t>
      </w:r>
      <w:r w:rsidRPr="00FC194A">
        <w:rPr>
          <w:rFonts w:asciiTheme="minorHAnsi" w:hAnsiTheme="minorHAnsi"/>
          <w:color w:val="00000A"/>
          <w:sz w:val="22"/>
          <w:szCs w:val="22"/>
        </w:rPr>
        <w:t>Edit</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Configuration</w:t>
      </w:r>
      <w:r w:rsidRPr="00FC194A">
        <w:rPr>
          <w:rFonts w:asciiTheme="minorHAnsi" w:hAnsiTheme="minorHAnsi"/>
          <w:color w:val="00000A"/>
          <w:sz w:val="22"/>
          <w:szCs w:val="22"/>
          <w:lang w:val="ru-RU"/>
        </w:rPr>
        <w:t>)</w:t>
      </w:r>
    </w:p>
    <w:p w14:paraId="3C4CEA69" w14:textId="77777777" w:rsidR="00520E60" w:rsidRPr="00FC194A" w:rsidRDefault="00520E60" w:rsidP="00520E60">
      <w:pPr>
        <w:pStyle w:val="1"/>
        <w:rPr>
          <w:rFonts w:asciiTheme="minorHAnsi" w:hAnsiTheme="minorHAnsi"/>
          <w:sz w:val="22"/>
          <w:szCs w:val="22"/>
          <w:lang w:val="ru-RU"/>
        </w:rPr>
      </w:pPr>
    </w:p>
    <w:p w14:paraId="6DC9973B" w14:textId="77777777" w:rsidR="00520E60" w:rsidRPr="00FC194A" w:rsidRDefault="00520E60" w:rsidP="00520E60">
      <w:pPr>
        <w:rPr>
          <w:color w:val="00000A"/>
          <w:sz w:val="22"/>
          <w:szCs w:val="22"/>
        </w:rPr>
      </w:pPr>
    </w:p>
    <w:p w14:paraId="69BBB182" w14:textId="77777777" w:rsidR="00520E60" w:rsidRPr="00FC194A" w:rsidRDefault="00D66959" w:rsidP="00520E60">
      <w:pPr>
        <w:rPr>
          <w:color w:val="00000A"/>
          <w:sz w:val="22"/>
          <w:szCs w:val="22"/>
        </w:rPr>
      </w:pPr>
      <w:hyperlink r:id="rId31" w:history="1">
        <w:r w:rsidR="00520E60" w:rsidRPr="00FC194A">
          <w:rPr>
            <w:rStyle w:val="a3"/>
            <w:sz w:val="22"/>
            <w:szCs w:val="22"/>
          </w:rPr>
          <w:t>http</w:t>
        </w:r>
        <w:r w:rsidR="00520E60" w:rsidRPr="00E93B9D">
          <w:rPr>
            <w:rStyle w:val="a3"/>
            <w:sz w:val="22"/>
            <w:szCs w:val="22"/>
          </w:rPr>
          <w:t>://</w:t>
        </w:r>
        <w:r w:rsidR="00520E60" w:rsidRPr="00FC194A">
          <w:rPr>
            <w:rStyle w:val="a3"/>
            <w:sz w:val="22"/>
            <w:szCs w:val="22"/>
          </w:rPr>
          <w:t>site</w:t>
        </w:r>
        <w:r w:rsidR="00520E60" w:rsidRPr="00E93B9D">
          <w:rPr>
            <w:rStyle w:val="a3"/>
            <w:sz w:val="22"/>
            <w:szCs w:val="22"/>
          </w:rPr>
          <w:t>-</w:t>
        </w:r>
        <w:r w:rsidR="00520E60" w:rsidRPr="00FC194A">
          <w:rPr>
            <w:rStyle w:val="a3"/>
            <w:sz w:val="22"/>
            <w:szCs w:val="22"/>
          </w:rPr>
          <w:t>f</w:t>
        </w:r>
        <w:r w:rsidR="00520E60" w:rsidRPr="00E93B9D">
          <w:rPr>
            <w:rStyle w:val="a3"/>
            <w:sz w:val="22"/>
            <w:szCs w:val="22"/>
          </w:rPr>
          <w:t>.</w:t>
        </w:r>
        <w:r w:rsidR="00520E60" w:rsidRPr="00FC194A">
          <w:rPr>
            <w:rStyle w:val="a3"/>
            <w:sz w:val="22"/>
            <w:szCs w:val="22"/>
          </w:rPr>
          <w:t>hostke</w:t>
        </w:r>
        <w:r w:rsidR="00520E60" w:rsidRPr="00E93B9D">
          <w:rPr>
            <w:rStyle w:val="a3"/>
            <w:sz w:val="22"/>
            <w:szCs w:val="22"/>
          </w:rPr>
          <w:t>.</w:t>
        </w:r>
        <w:r w:rsidR="00520E60" w:rsidRPr="00FC194A">
          <w:rPr>
            <w:rStyle w:val="a3"/>
            <w:sz w:val="22"/>
            <w:szCs w:val="22"/>
          </w:rPr>
          <w:t>ru</w:t>
        </w:r>
        <w:r w:rsidR="00520E60" w:rsidRPr="00E93B9D">
          <w:rPr>
            <w:rStyle w:val="a3"/>
            <w:sz w:val="22"/>
            <w:szCs w:val="22"/>
          </w:rPr>
          <w:t>/</w:t>
        </w:r>
        <w:r w:rsidR="00520E60" w:rsidRPr="00FC194A">
          <w:rPr>
            <w:rStyle w:val="a3"/>
            <w:sz w:val="22"/>
            <w:szCs w:val="22"/>
          </w:rPr>
          <w:t>cloud</w:t>
        </w:r>
        <w:r w:rsidR="00520E60" w:rsidRPr="00E93B9D">
          <w:rPr>
            <w:rStyle w:val="a3"/>
            <w:sz w:val="22"/>
            <w:szCs w:val="22"/>
          </w:rPr>
          <w:t>/</w:t>
        </w:r>
        <w:r w:rsidR="00520E60" w:rsidRPr="00FC194A">
          <w:rPr>
            <w:rStyle w:val="a3"/>
            <w:sz w:val="22"/>
            <w:szCs w:val="22"/>
          </w:rPr>
          <w:t>vds</w:t>
        </w:r>
        <w:r w:rsidR="00520E60" w:rsidRPr="00E93B9D">
          <w:rPr>
            <w:rStyle w:val="a3"/>
            <w:sz w:val="22"/>
            <w:szCs w:val="22"/>
          </w:rPr>
          <w:t>/</w:t>
        </w:r>
      </w:hyperlink>
    </w:p>
    <w:p w14:paraId="6095CAD3"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r w:rsidRPr="00FC194A">
        <w:rPr>
          <w:rFonts w:asciiTheme="minorHAnsi" w:hAnsiTheme="minorHAnsi"/>
          <w:color w:val="00000A"/>
          <w:sz w:val="22"/>
          <w:szCs w:val="22"/>
          <w:lang w:val="ru-RU"/>
        </w:rPr>
        <w:t xml:space="preserve">Реализовать структуру по аналогии со страницами раздела </w:t>
      </w:r>
      <w:r w:rsidRPr="00FC194A">
        <w:rPr>
          <w:rFonts w:asciiTheme="minorHAnsi" w:hAnsiTheme="minorHAnsi"/>
          <w:color w:val="00000A"/>
          <w:sz w:val="22"/>
          <w:szCs w:val="22"/>
          <w:lang w:val="en-US"/>
        </w:rPr>
        <w:t>dedicated</w:t>
      </w:r>
      <w:r w:rsidRPr="00FC194A">
        <w:rPr>
          <w:rFonts w:asciiTheme="minorHAnsi" w:hAnsiTheme="minorHAnsi"/>
          <w:color w:val="00000A"/>
          <w:sz w:val="22"/>
          <w:szCs w:val="22"/>
          <w:lang w:val="ru-RU"/>
        </w:rPr>
        <w:t xml:space="preserve">, т.е. преимущества, потом выбор страны, потом поле с тарифами. </w:t>
      </w:r>
      <w:proofErr w:type="spellStart"/>
      <w:r w:rsidRPr="00FC194A">
        <w:rPr>
          <w:rFonts w:asciiTheme="minorHAnsi" w:hAnsiTheme="minorHAnsi"/>
          <w:color w:val="00000A"/>
          <w:sz w:val="22"/>
          <w:szCs w:val="22"/>
        </w:rPr>
        <w:t>Над</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самими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тарифами</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редактируемый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текстовый</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блок</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слева</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от</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него</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заголовок</w:t>
      </w:r>
      <w:proofErr w:type="spellEnd"/>
    </w:p>
    <w:p w14:paraId="6D92F17E" w14:textId="77777777" w:rsidR="00520E60" w:rsidRPr="00FC194A" w:rsidRDefault="00520E60" w:rsidP="00520E60">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01E41C51" w14:textId="77777777" w:rsidR="00520E60" w:rsidRPr="00FC194A" w:rsidRDefault="00520E60" w:rsidP="0067399B">
      <w:pPr>
        <w:pStyle w:val="1"/>
        <w:numPr>
          <w:ilvl w:val="0"/>
          <w:numId w:val="6"/>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en-US"/>
        </w:rPr>
        <w:t>OS</w:t>
      </w:r>
      <w:r w:rsidRPr="00FC194A">
        <w:rPr>
          <w:rFonts w:asciiTheme="minorHAnsi" w:hAnsiTheme="minorHAnsi"/>
          <w:sz w:val="22"/>
          <w:szCs w:val="22"/>
          <w:lang w:val="ru-RU"/>
        </w:rPr>
        <w:t xml:space="preserve"> – отображение, как здесь </w:t>
      </w:r>
      <w:hyperlink r:id="rId32"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271EFE2F" w14:textId="77777777" w:rsidR="00520E60" w:rsidRPr="00FC194A" w:rsidRDefault="00520E60" w:rsidP="0067399B">
      <w:pPr>
        <w:pStyle w:val="1"/>
        <w:numPr>
          <w:ilvl w:val="0"/>
          <w:numId w:val="6"/>
        </w:numPr>
        <w:tabs>
          <w:tab w:val="num" w:pos="0"/>
        </w:tabs>
        <w:ind w:left="1068"/>
        <w:rPr>
          <w:rFonts w:asciiTheme="minorHAnsi" w:hAnsiTheme="minorHAnsi"/>
          <w:sz w:val="22"/>
          <w:szCs w:val="22"/>
          <w:lang w:val="ru-RU"/>
        </w:rPr>
      </w:pPr>
      <w:r w:rsidRPr="00FC194A">
        <w:rPr>
          <w:rFonts w:asciiTheme="minorHAnsi" w:hAnsiTheme="minorHAnsi"/>
          <w:color w:val="FF0000"/>
          <w:sz w:val="22"/>
          <w:szCs w:val="22"/>
          <w:lang w:val="ru-RU"/>
        </w:rPr>
        <w:t>Панель управления</w:t>
      </w:r>
      <w:r w:rsidRPr="00FC194A">
        <w:rPr>
          <w:rFonts w:asciiTheme="minorHAnsi" w:hAnsiTheme="minorHAnsi"/>
          <w:sz w:val="22"/>
          <w:szCs w:val="22"/>
          <w:lang w:val="ru-RU"/>
        </w:rPr>
        <w:t xml:space="preserve"> – отображение, как здесь </w:t>
      </w:r>
      <w:hyperlink r:id="rId33" w:anchor="/type/1CPU"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type</w:t>
        </w:r>
        <w:r w:rsidRPr="00E93B9D">
          <w:rPr>
            <w:rStyle w:val="a3"/>
            <w:rFonts w:asciiTheme="minorHAnsi" w:hAnsiTheme="minorHAnsi"/>
            <w:sz w:val="22"/>
            <w:szCs w:val="22"/>
            <w:lang w:val="ru-RU"/>
          </w:rPr>
          <w:t>/1</w:t>
        </w:r>
        <w:r w:rsidRPr="00FC194A">
          <w:rPr>
            <w:rStyle w:val="a3"/>
            <w:rFonts w:asciiTheme="minorHAnsi" w:hAnsiTheme="minorHAnsi"/>
            <w:sz w:val="22"/>
            <w:szCs w:val="22"/>
          </w:rPr>
          <w:t>CPU</w:t>
        </w:r>
      </w:hyperlink>
    </w:p>
    <w:p w14:paraId="6B0A11BD" w14:textId="77777777"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Реализовать возможность кликать мышкой не только на полоску, но и на цифры под ней и рядом</w:t>
      </w:r>
    </w:p>
    <w:p w14:paraId="7C576722" w14:textId="07F30B9F" w:rsidR="00520E60" w:rsidRPr="00FC194A" w:rsidRDefault="00520E60" w:rsidP="00520E60">
      <w:pPr>
        <w:pStyle w:val="1"/>
        <w:numPr>
          <w:ilvl w:val="0"/>
          <w:numId w:val="1"/>
        </w:numPr>
        <w:tabs>
          <w:tab w:val="num" w:pos="0"/>
        </w:tabs>
        <w:rPr>
          <w:rFonts w:asciiTheme="minorHAnsi" w:hAnsiTheme="minorHAnsi"/>
          <w:sz w:val="22"/>
          <w:szCs w:val="22"/>
          <w:lang w:val="ru-RU"/>
        </w:rPr>
      </w:pPr>
      <w:r w:rsidRPr="00FC194A">
        <w:rPr>
          <w:rFonts w:asciiTheme="minorHAnsi" w:hAnsiTheme="minorHAnsi"/>
          <w:sz w:val="22"/>
          <w:szCs w:val="22"/>
          <w:lang w:val="ru-RU"/>
        </w:rPr>
        <w:t xml:space="preserve">Добавить блок </w:t>
      </w:r>
      <w:proofErr w:type="spellStart"/>
      <w:r>
        <w:rPr>
          <w:rFonts w:asciiTheme="minorHAnsi" w:hAnsiTheme="minorHAnsi"/>
          <w:sz w:val="22"/>
          <w:szCs w:val="22"/>
          <w:lang w:val="ru-RU"/>
        </w:rPr>
        <w:t>features</w:t>
      </w:r>
      <w:proofErr w:type="spellEnd"/>
    </w:p>
    <w:p w14:paraId="401C7DB6" w14:textId="77777777" w:rsidR="00520E60" w:rsidRPr="00FC194A" w:rsidRDefault="00520E60" w:rsidP="00520E60">
      <w:pPr>
        <w:pStyle w:val="1"/>
        <w:numPr>
          <w:ilvl w:val="0"/>
          <w:numId w:val="1"/>
        </w:numPr>
        <w:tabs>
          <w:tab w:val="num" w:pos="0"/>
        </w:tabs>
        <w:rPr>
          <w:rFonts w:asciiTheme="minorHAnsi" w:hAnsiTheme="minorHAnsi"/>
          <w:color w:val="FF0000"/>
          <w:sz w:val="22"/>
          <w:szCs w:val="22"/>
          <w:lang w:val="ru-RU"/>
        </w:rPr>
      </w:pPr>
      <w:r w:rsidRPr="00FC194A">
        <w:rPr>
          <w:rFonts w:asciiTheme="minorHAnsi" w:hAnsiTheme="minorHAnsi"/>
          <w:color w:val="00000A"/>
          <w:sz w:val="22"/>
          <w:szCs w:val="22"/>
          <w:lang w:val="ru-RU"/>
        </w:rPr>
        <w:t>Блок "</w:t>
      </w:r>
      <w:r w:rsidRPr="00FC194A">
        <w:rPr>
          <w:rFonts w:asciiTheme="minorHAnsi" w:hAnsiTheme="minorHAnsi"/>
          <w:color w:val="00000A"/>
          <w:sz w:val="22"/>
          <w:szCs w:val="22"/>
        </w:rPr>
        <w:t>need</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more</w:t>
      </w:r>
      <w:r w:rsidRPr="00FC194A">
        <w:rPr>
          <w:rFonts w:asciiTheme="minorHAnsi" w:hAnsiTheme="minorHAnsi"/>
          <w:color w:val="00000A"/>
          <w:sz w:val="22"/>
          <w:szCs w:val="22"/>
          <w:lang w:val="ru-RU"/>
        </w:rPr>
        <w:t xml:space="preserve"> </w:t>
      </w:r>
      <w:r w:rsidRPr="00FC194A">
        <w:rPr>
          <w:rFonts w:asciiTheme="minorHAnsi" w:hAnsiTheme="minorHAnsi"/>
          <w:color w:val="00000A"/>
          <w:sz w:val="22"/>
          <w:szCs w:val="22"/>
        </w:rPr>
        <w:t>resources</w:t>
      </w:r>
      <w:r w:rsidRPr="00FC194A">
        <w:rPr>
          <w:rFonts w:asciiTheme="minorHAnsi" w:hAnsiTheme="minorHAnsi"/>
          <w:color w:val="00000A"/>
          <w:sz w:val="22"/>
          <w:szCs w:val="22"/>
          <w:lang w:val="ru-RU"/>
        </w:rPr>
        <w:t xml:space="preserve">" заменить на блок с </w:t>
      </w:r>
      <w:hyperlink r:id="rId34" w:history="1">
        <w:r w:rsidRPr="00FC194A">
          <w:rPr>
            <w:rStyle w:val="a3"/>
            <w:rFonts w:asciiTheme="minorHAnsi" w:hAnsiTheme="minorHAnsi"/>
            <w:sz w:val="22"/>
            <w:szCs w:val="22"/>
          </w:rPr>
          <w:t>http</w:t>
        </w:r>
        <w:r w:rsidRPr="00E93B9D">
          <w:rPr>
            <w:rStyle w:val="a3"/>
            <w:rFonts w:asciiTheme="minorHAnsi" w:hAnsiTheme="minorHAnsi"/>
            <w:sz w:val="22"/>
            <w:szCs w:val="22"/>
            <w:lang w:val="ru-RU"/>
          </w:rPr>
          <w:t>://</w:t>
        </w:r>
        <w:r w:rsidRPr="00FC194A">
          <w:rPr>
            <w:rStyle w:val="a3"/>
            <w:rFonts w:asciiTheme="minorHAnsi" w:hAnsiTheme="minorHAnsi"/>
            <w:sz w:val="22"/>
            <w:szCs w:val="22"/>
          </w:rPr>
          <w:t>site</w:t>
        </w:r>
        <w:r w:rsidRPr="00E93B9D">
          <w:rPr>
            <w:rStyle w:val="a3"/>
            <w:rFonts w:asciiTheme="minorHAnsi" w:hAnsiTheme="minorHAnsi"/>
            <w:sz w:val="22"/>
            <w:szCs w:val="22"/>
            <w:lang w:val="ru-RU"/>
          </w:rPr>
          <w:t>-</w:t>
        </w:r>
        <w:r w:rsidRPr="00FC194A">
          <w:rPr>
            <w:rStyle w:val="a3"/>
            <w:rFonts w:asciiTheme="minorHAnsi" w:hAnsiTheme="minorHAnsi"/>
            <w:sz w:val="22"/>
            <w:szCs w:val="22"/>
          </w:rPr>
          <w:t>f</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hostke</w:t>
        </w:r>
        <w:proofErr w:type="spellEnd"/>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ru</w:t>
        </w:r>
        <w:proofErr w:type="spellEnd"/>
        <w:r w:rsidRPr="00E93B9D">
          <w:rPr>
            <w:rStyle w:val="a3"/>
            <w:rFonts w:asciiTheme="minorHAnsi" w:hAnsiTheme="minorHAnsi"/>
            <w:sz w:val="22"/>
            <w:szCs w:val="22"/>
            <w:lang w:val="ru-RU"/>
          </w:rPr>
          <w:t>/</w:t>
        </w:r>
        <w:r w:rsidRPr="00FC194A">
          <w:rPr>
            <w:rStyle w:val="a3"/>
            <w:rFonts w:asciiTheme="minorHAnsi" w:hAnsiTheme="minorHAnsi"/>
            <w:sz w:val="22"/>
            <w:szCs w:val="22"/>
          </w:rPr>
          <w:t>dedicated</w:t>
        </w:r>
        <w:r w:rsidRPr="00E93B9D">
          <w:rPr>
            <w:rStyle w:val="a3"/>
            <w:rFonts w:asciiTheme="minorHAnsi" w:hAnsiTheme="minorHAnsi"/>
            <w:sz w:val="22"/>
            <w:szCs w:val="22"/>
            <w:lang w:val="ru-RU"/>
          </w:rPr>
          <w:t>/</w:t>
        </w:r>
        <w:r w:rsidRPr="00FC194A">
          <w:rPr>
            <w:rStyle w:val="a3"/>
            <w:rFonts w:asciiTheme="minorHAnsi" w:hAnsiTheme="minorHAnsi"/>
            <w:sz w:val="22"/>
            <w:szCs w:val="22"/>
          </w:rPr>
          <w:t>service</w:t>
        </w:r>
        <w:r w:rsidRPr="00E93B9D">
          <w:rPr>
            <w:rStyle w:val="a3"/>
            <w:rFonts w:asciiTheme="minorHAnsi" w:hAnsiTheme="minorHAnsi"/>
            <w:sz w:val="22"/>
            <w:szCs w:val="22"/>
            <w:lang w:val="ru-RU"/>
          </w:rPr>
          <w:t>/</w:t>
        </w:r>
        <w:proofErr w:type="spellStart"/>
        <w:r w:rsidRPr="00FC194A">
          <w:rPr>
            <w:rStyle w:val="a3"/>
            <w:rFonts w:asciiTheme="minorHAnsi" w:hAnsiTheme="minorHAnsi"/>
            <w:sz w:val="22"/>
            <w:szCs w:val="22"/>
          </w:rPr>
          <w:t>netherlands</w:t>
        </w:r>
        <w:proofErr w:type="spellEnd"/>
      </w:hyperlink>
      <w:r w:rsidRPr="00FC194A">
        <w:rPr>
          <w:rFonts w:asciiTheme="minorHAnsi" w:hAnsiTheme="minorHAnsi"/>
          <w:sz w:val="22"/>
          <w:szCs w:val="22"/>
          <w:lang w:val="ru-RU"/>
        </w:rPr>
        <w:t xml:space="preserve"> (хипстер + тест)</w:t>
      </w:r>
    </w:p>
    <w:p w14:paraId="12BD6973" w14:textId="77777777" w:rsidR="008D13E5" w:rsidRPr="002D2813" w:rsidRDefault="008D13E5" w:rsidP="00520E60">
      <w:pPr>
        <w:widowControl w:val="0"/>
        <w:autoSpaceDE w:val="0"/>
        <w:autoSpaceDN w:val="0"/>
        <w:adjustRightInd w:val="0"/>
        <w:rPr>
          <w:rFonts w:cs="Times New Roman"/>
          <w:color w:val="000000"/>
          <w:sz w:val="22"/>
          <w:szCs w:val="22"/>
        </w:rPr>
      </w:pPr>
    </w:p>
    <w:p w14:paraId="0783172E" w14:textId="77777777" w:rsidR="008D13E5" w:rsidRPr="002D2813" w:rsidRDefault="00D66959" w:rsidP="00520E60">
      <w:pPr>
        <w:widowControl w:val="0"/>
        <w:autoSpaceDE w:val="0"/>
        <w:autoSpaceDN w:val="0"/>
        <w:adjustRightInd w:val="0"/>
        <w:rPr>
          <w:rFonts w:cs="Times New Roman"/>
          <w:color w:val="000000"/>
          <w:sz w:val="22"/>
          <w:szCs w:val="22"/>
        </w:rPr>
      </w:pPr>
      <w:hyperlink r:id="rId35" w:history="1">
        <w:r w:rsidR="008D13E5" w:rsidRPr="002D2813">
          <w:rPr>
            <w:rFonts w:cs="Times New Roman"/>
            <w:color w:val="0B4CB4"/>
            <w:sz w:val="22"/>
            <w:szCs w:val="22"/>
            <w:u w:val="single" w:color="0B4CB4"/>
          </w:rPr>
          <w:t>http://site-f.hostke.ru/solutions</w:t>
        </w:r>
      </w:hyperlink>
    </w:p>
    <w:p w14:paraId="4B1CEE3E" w14:textId="7274C8D6" w:rsidR="008D13E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Сделать по шаблону главной и /</w:t>
      </w:r>
      <w:proofErr w:type="spellStart"/>
      <w:r w:rsidRPr="002D2813">
        <w:rPr>
          <w:rFonts w:cs="Trebuchet MS"/>
          <w:color w:val="000000"/>
          <w:sz w:val="22"/>
          <w:szCs w:val="22"/>
        </w:rPr>
        <w:t>cloud</w:t>
      </w:r>
      <w:proofErr w:type="spellEnd"/>
      <w:r w:rsidRPr="002D2813">
        <w:rPr>
          <w:rFonts w:cs="Trebuchet MS"/>
          <w:color w:val="000000"/>
          <w:sz w:val="22"/>
          <w:szCs w:val="22"/>
        </w:rPr>
        <w:t>: кубики-блоки с дополнительными у</w:t>
      </w:r>
      <w:r w:rsidR="005E6102">
        <w:rPr>
          <w:rFonts w:cs="Trebuchet MS"/>
          <w:color w:val="000000"/>
          <w:sz w:val="22"/>
          <w:szCs w:val="22"/>
        </w:rPr>
        <w:t>слугами (</w:t>
      </w:r>
      <w:proofErr w:type="spellStart"/>
      <w:r w:rsidR="005E6102">
        <w:rPr>
          <w:rFonts w:cs="Trebuchet MS"/>
          <w:color w:val="000000"/>
          <w:sz w:val="22"/>
          <w:szCs w:val="22"/>
        </w:rPr>
        <w:t>DdoS</w:t>
      </w:r>
      <w:proofErr w:type="spellEnd"/>
      <w:r w:rsidR="005E6102">
        <w:rPr>
          <w:rFonts w:cs="Trebuchet MS"/>
          <w:color w:val="000000"/>
          <w:sz w:val="22"/>
          <w:szCs w:val="22"/>
        </w:rPr>
        <w:t>, CDN и так далее)</w:t>
      </w:r>
    </w:p>
    <w:p w14:paraId="3F27BC6F" w14:textId="09428887" w:rsidR="005E6102" w:rsidRPr="002C7873" w:rsidRDefault="005E6102"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Pr>
          <w:rFonts w:cs="Trebuchet MS"/>
          <w:color w:val="000000"/>
          <w:sz w:val="22"/>
          <w:szCs w:val="22"/>
        </w:rPr>
        <w:t>Добавить</w:t>
      </w:r>
      <w:r w:rsidRPr="002C7873">
        <w:rPr>
          <w:rFonts w:cs="Trebuchet MS"/>
          <w:color w:val="000000"/>
          <w:sz w:val="22"/>
          <w:szCs w:val="22"/>
          <w:lang w:val="en-US"/>
        </w:rPr>
        <w:t xml:space="preserve"> </w:t>
      </w:r>
      <w:r>
        <w:rPr>
          <w:rFonts w:cs="Trebuchet MS"/>
          <w:color w:val="000000"/>
          <w:sz w:val="22"/>
          <w:szCs w:val="22"/>
        </w:rPr>
        <w:t>блок</w:t>
      </w:r>
      <w:r w:rsidRPr="002C7873">
        <w:rPr>
          <w:rFonts w:cs="Trebuchet MS"/>
          <w:color w:val="000000"/>
          <w:sz w:val="22"/>
          <w:szCs w:val="22"/>
          <w:lang w:val="en-US"/>
        </w:rPr>
        <w:t xml:space="preserve"> </w:t>
      </w:r>
      <w:r w:rsidR="002C7873" w:rsidRPr="002C7873">
        <w:rPr>
          <w:rFonts w:cs="Trebuchet MS"/>
          <w:color w:val="000000"/>
          <w:sz w:val="22"/>
          <w:szCs w:val="22"/>
        </w:rPr>
        <w:t>CHECK OUR SPECIAL OFFERS!</w:t>
      </w:r>
      <w:r w:rsidRPr="002C7873">
        <w:rPr>
          <w:rFonts w:cs="Trebuchet MS"/>
          <w:color w:val="000000"/>
          <w:sz w:val="22"/>
          <w:szCs w:val="22"/>
        </w:rPr>
        <w:t xml:space="preserve"> (</w:t>
      </w:r>
      <w:r>
        <w:rPr>
          <w:rFonts w:cs="Trebuchet MS"/>
          <w:color w:val="000000"/>
          <w:sz w:val="22"/>
          <w:szCs w:val="22"/>
        </w:rPr>
        <w:t>по</w:t>
      </w:r>
      <w:r w:rsidRPr="002C7873">
        <w:rPr>
          <w:rFonts w:cs="Trebuchet MS"/>
          <w:color w:val="000000"/>
          <w:sz w:val="22"/>
          <w:szCs w:val="22"/>
        </w:rPr>
        <w:t xml:space="preserve"> </w:t>
      </w:r>
      <w:r>
        <w:rPr>
          <w:rFonts w:cs="Trebuchet MS"/>
          <w:color w:val="000000"/>
          <w:sz w:val="22"/>
          <w:szCs w:val="22"/>
        </w:rPr>
        <w:t>аналогии</w:t>
      </w:r>
      <w:r w:rsidRPr="002C7873">
        <w:rPr>
          <w:rFonts w:cs="Trebuchet MS"/>
          <w:color w:val="000000"/>
          <w:sz w:val="22"/>
          <w:szCs w:val="22"/>
        </w:rPr>
        <w:t xml:space="preserve"> </w:t>
      </w:r>
      <w:r>
        <w:rPr>
          <w:rFonts w:cs="Trebuchet MS"/>
          <w:color w:val="000000"/>
          <w:sz w:val="22"/>
          <w:szCs w:val="22"/>
        </w:rPr>
        <w:t>с</w:t>
      </w:r>
      <w:r w:rsidR="002C7873">
        <w:rPr>
          <w:rFonts w:cs="Trebuchet MS"/>
          <w:color w:val="000000"/>
          <w:sz w:val="22"/>
          <w:szCs w:val="22"/>
        </w:rPr>
        <w:t xml:space="preserve">о страницей с </w:t>
      </w:r>
      <w:proofErr w:type="spellStart"/>
      <w:r w:rsidR="002C7873">
        <w:rPr>
          <w:rFonts w:cs="Trebuchet MS"/>
          <w:color w:val="000000"/>
          <w:sz w:val="22"/>
          <w:szCs w:val="22"/>
        </w:rPr>
        <w:t>дедиками</w:t>
      </w:r>
      <w:proofErr w:type="spellEnd"/>
      <w:r w:rsidRPr="002C7873">
        <w:rPr>
          <w:rFonts w:cs="Trebuchet MS"/>
          <w:color w:val="000000"/>
          <w:sz w:val="22"/>
          <w:szCs w:val="22"/>
        </w:rPr>
        <w:t>)</w:t>
      </w:r>
    </w:p>
    <w:p w14:paraId="2FEC92A5" w14:textId="77777777" w:rsidR="008D13E5" w:rsidRPr="002C7873" w:rsidRDefault="008D13E5" w:rsidP="00520E60">
      <w:pPr>
        <w:widowControl w:val="0"/>
        <w:autoSpaceDE w:val="0"/>
        <w:autoSpaceDN w:val="0"/>
        <w:adjustRightInd w:val="0"/>
        <w:rPr>
          <w:rFonts w:cs="Times New Roman"/>
          <w:color w:val="000000"/>
          <w:sz w:val="22"/>
          <w:szCs w:val="22"/>
        </w:rPr>
      </w:pPr>
    </w:p>
    <w:p w14:paraId="21C2A0C8" w14:textId="77777777" w:rsidR="008D13E5" w:rsidRPr="002D2813" w:rsidRDefault="00D66959" w:rsidP="00520E60">
      <w:pPr>
        <w:widowControl w:val="0"/>
        <w:autoSpaceDE w:val="0"/>
        <w:autoSpaceDN w:val="0"/>
        <w:adjustRightInd w:val="0"/>
        <w:rPr>
          <w:rFonts w:cs="Times New Roman"/>
          <w:color w:val="00000A"/>
          <w:sz w:val="22"/>
          <w:szCs w:val="22"/>
        </w:rPr>
      </w:pPr>
      <w:hyperlink r:id="rId36" w:history="1">
        <w:r w:rsidR="008D13E5" w:rsidRPr="002D2813">
          <w:rPr>
            <w:rFonts w:cs="Times New Roman"/>
            <w:color w:val="0B4CB4"/>
            <w:sz w:val="22"/>
            <w:szCs w:val="22"/>
            <w:u w:val="single" w:color="0B4CB4"/>
          </w:rPr>
          <w:t>http://site-f.hostke.ru/solutions/ddos-protection</w:t>
        </w:r>
      </w:hyperlink>
    </w:p>
    <w:p w14:paraId="429ECE2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Добавить флаги</w:t>
      </w:r>
    </w:p>
    <w:p w14:paraId="6157A288"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 xml:space="preserve">Реализовать открытие также как в разделах </w:t>
      </w:r>
      <w:proofErr w:type="spellStart"/>
      <w:r w:rsidRPr="002D2813">
        <w:rPr>
          <w:rFonts w:cs="Trebuchet MS"/>
          <w:color w:val="00000A"/>
          <w:sz w:val="22"/>
          <w:szCs w:val="22"/>
        </w:rPr>
        <w:t>дедик</w:t>
      </w:r>
      <w:proofErr w:type="spellEnd"/>
      <w:r w:rsidRPr="002D2813">
        <w:rPr>
          <w:rFonts w:cs="Trebuchet MS"/>
          <w:color w:val="00000A"/>
          <w:sz w:val="22"/>
          <w:szCs w:val="22"/>
        </w:rPr>
        <w:t xml:space="preserve"> и </w:t>
      </w:r>
      <w:proofErr w:type="spellStart"/>
      <w:r w:rsidRPr="002D2813">
        <w:rPr>
          <w:rFonts w:cs="Trebuchet MS"/>
          <w:color w:val="00000A"/>
          <w:sz w:val="22"/>
          <w:szCs w:val="22"/>
        </w:rPr>
        <w:t>клауд</w:t>
      </w:r>
      <w:proofErr w:type="spellEnd"/>
      <w:r w:rsidRPr="002D2813">
        <w:rPr>
          <w:rFonts w:cs="Trebuchet MS"/>
          <w:color w:val="00000A"/>
          <w:sz w:val="22"/>
          <w:szCs w:val="22"/>
        </w:rPr>
        <w:t xml:space="preserve"> (по </w:t>
      </w:r>
      <w:proofErr w:type="spellStart"/>
      <w:r w:rsidRPr="002D2813">
        <w:rPr>
          <w:rFonts w:cs="Trebuchet MS"/>
          <w:color w:val="00000A"/>
          <w:sz w:val="22"/>
          <w:szCs w:val="22"/>
        </w:rPr>
        <w:t>старнам</w:t>
      </w:r>
      <w:proofErr w:type="spellEnd"/>
      <w:r w:rsidRPr="002D2813">
        <w:rPr>
          <w:rFonts w:cs="Trebuchet MS"/>
          <w:color w:val="00000A"/>
          <w:sz w:val="22"/>
          <w:szCs w:val="22"/>
        </w:rPr>
        <w:t>)</w:t>
      </w:r>
    </w:p>
    <w:p w14:paraId="7A03189D" w14:textId="77777777" w:rsidR="008D13E5" w:rsidRPr="002D2813" w:rsidRDefault="008D13E5" w:rsidP="00520E60">
      <w:pPr>
        <w:widowControl w:val="0"/>
        <w:autoSpaceDE w:val="0"/>
        <w:autoSpaceDN w:val="0"/>
        <w:adjustRightInd w:val="0"/>
        <w:rPr>
          <w:rFonts w:cs="Times New Roman"/>
          <w:color w:val="000000"/>
          <w:sz w:val="22"/>
          <w:szCs w:val="22"/>
        </w:rPr>
      </w:pPr>
    </w:p>
    <w:p w14:paraId="63D43DBD" w14:textId="77777777" w:rsidR="008D13E5" w:rsidRPr="002D2813" w:rsidRDefault="00D66959" w:rsidP="00520E60">
      <w:pPr>
        <w:widowControl w:val="0"/>
        <w:autoSpaceDE w:val="0"/>
        <w:autoSpaceDN w:val="0"/>
        <w:adjustRightInd w:val="0"/>
        <w:rPr>
          <w:rFonts w:cs="Times New Roman"/>
          <w:color w:val="000000"/>
          <w:sz w:val="22"/>
          <w:szCs w:val="22"/>
        </w:rPr>
      </w:pPr>
      <w:hyperlink r:id="rId37" w:history="1">
        <w:r w:rsidR="008D13E5" w:rsidRPr="002D2813">
          <w:rPr>
            <w:rFonts w:cs="Times New Roman"/>
            <w:color w:val="0B4CB4"/>
            <w:sz w:val="22"/>
            <w:szCs w:val="22"/>
            <w:u w:val="single" w:color="0B4CB4"/>
          </w:rPr>
          <w:t>http://site-f.hostke.ru/solutions/software-service</w:t>
        </w:r>
      </w:hyperlink>
    </w:p>
    <w:p w14:paraId="60515B7E"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Перекрасить заголовок в черный</w:t>
      </w:r>
    </w:p>
    <w:p w14:paraId="2C2FD6D4" w14:textId="77777777" w:rsidR="008D13E5" w:rsidRPr="002D2813" w:rsidRDefault="008D13E5" w:rsidP="00520E60">
      <w:pPr>
        <w:widowControl w:val="0"/>
        <w:autoSpaceDE w:val="0"/>
        <w:autoSpaceDN w:val="0"/>
        <w:adjustRightInd w:val="0"/>
        <w:spacing w:line="100" w:lineRule="atLeast"/>
        <w:rPr>
          <w:rFonts w:cs="Trebuchet MS"/>
          <w:color w:val="000000"/>
          <w:sz w:val="22"/>
          <w:szCs w:val="22"/>
        </w:rPr>
      </w:pPr>
    </w:p>
    <w:p w14:paraId="425145A1" w14:textId="77777777" w:rsidR="008D13E5" w:rsidRPr="002D2813" w:rsidRDefault="00D66959" w:rsidP="00520E60">
      <w:pPr>
        <w:widowControl w:val="0"/>
        <w:autoSpaceDE w:val="0"/>
        <w:autoSpaceDN w:val="0"/>
        <w:adjustRightInd w:val="0"/>
        <w:rPr>
          <w:rFonts w:cs="Times New Roman"/>
          <w:color w:val="000000"/>
          <w:sz w:val="22"/>
          <w:szCs w:val="22"/>
        </w:rPr>
      </w:pPr>
      <w:hyperlink r:id="rId38" w:history="1">
        <w:r w:rsidR="008D13E5" w:rsidRPr="002D2813">
          <w:rPr>
            <w:rFonts w:cs="Times New Roman"/>
            <w:color w:val="0B4CB4"/>
            <w:sz w:val="22"/>
            <w:szCs w:val="22"/>
            <w:u w:val="single" w:color="0B4CB4"/>
          </w:rPr>
          <w:t>http://site-f.hostke.ru/solutions/cdn</w:t>
        </w:r>
      </w:hyperlink>
    </w:p>
    <w:p w14:paraId="42E8F752"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Перекрасить заголовок в черный</w:t>
      </w:r>
    </w:p>
    <w:p w14:paraId="7E64E9B7" w14:textId="77777777" w:rsidR="008D13E5" w:rsidRPr="002D2813" w:rsidRDefault="008D13E5" w:rsidP="00520E60">
      <w:pPr>
        <w:widowControl w:val="0"/>
        <w:autoSpaceDE w:val="0"/>
        <w:autoSpaceDN w:val="0"/>
        <w:adjustRightInd w:val="0"/>
        <w:rPr>
          <w:rFonts w:cs="Times New Roman"/>
          <w:color w:val="000000"/>
          <w:sz w:val="22"/>
          <w:szCs w:val="22"/>
        </w:rPr>
      </w:pPr>
    </w:p>
    <w:p w14:paraId="00670506" w14:textId="77777777" w:rsidR="008D13E5" w:rsidRPr="002D2813" w:rsidRDefault="00D66959" w:rsidP="00520E60">
      <w:pPr>
        <w:widowControl w:val="0"/>
        <w:autoSpaceDE w:val="0"/>
        <w:autoSpaceDN w:val="0"/>
        <w:adjustRightInd w:val="0"/>
        <w:rPr>
          <w:rFonts w:cs="Times New Roman"/>
          <w:color w:val="000000"/>
          <w:sz w:val="22"/>
          <w:szCs w:val="22"/>
        </w:rPr>
      </w:pPr>
      <w:hyperlink r:id="rId39" w:history="1">
        <w:r w:rsidR="008D13E5" w:rsidRPr="002D2813">
          <w:rPr>
            <w:rFonts w:cs="Times New Roman"/>
            <w:color w:val="0B4CB4"/>
            <w:sz w:val="22"/>
            <w:szCs w:val="22"/>
            <w:u w:val="single" w:color="0B4CB4"/>
          </w:rPr>
          <w:t>http://site-f.hostke.ru/solutions/satellite-dish-hosting</w:t>
        </w:r>
      </w:hyperlink>
    </w:p>
    <w:p w14:paraId="0EEA7A80"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Перекрасить заголовок в черный</w:t>
      </w:r>
    </w:p>
    <w:p w14:paraId="546A3BE8" w14:textId="77777777" w:rsidR="008D13E5" w:rsidRPr="002D2813" w:rsidRDefault="008D13E5" w:rsidP="00520E60">
      <w:pPr>
        <w:widowControl w:val="0"/>
        <w:autoSpaceDE w:val="0"/>
        <w:autoSpaceDN w:val="0"/>
        <w:adjustRightInd w:val="0"/>
        <w:spacing w:line="100" w:lineRule="atLeast"/>
        <w:rPr>
          <w:rFonts w:cs="Trebuchet MS"/>
          <w:color w:val="000000"/>
          <w:sz w:val="22"/>
          <w:szCs w:val="22"/>
        </w:rPr>
      </w:pPr>
    </w:p>
    <w:p w14:paraId="4A7C555C" w14:textId="77777777" w:rsidR="008D13E5" w:rsidRPr="002D2813" w:rsidRDefault="00D66959" w:rsidP="00520E60">
      <w:pPr>
        <w:widowControl w:val="0"/>
        <w:autoSpaceDE w:val="0"/>
        <w:autoSpaceDN w:val="0"/>
        <w:adjustRightInd w:val="0"/>
        <w:rPr>
          <w:rFonts w:cs="Times New Roman"/>
          <w:color w:val="000000"/>
          <w:sz w:val="22"/>
          <w:szCs w:val="22"/>
        </w:rPr>
      </w:pPr>
      <w:hyperlink r:id="rId40" w:history="1">
        <w:r w:rsidR="008D13E5" w:rsidRPr="002D2813">
          <w:rPr>
            <w:rFonts w:cs="Times New Roman"/>
            <w:color w:val="0B4CB4"/>
            <w:sz w:val="22"/>
            <w:szCs w:val="22"/>
            <w:u w:val="single" w:color="0B4CB4"/>
          </w:rPr>
          <w:t>http://site-f.hostke.ru/solutions/colocation</w:t>
        </w:r>
      </w:hyperlink>
    </w:p>
    <w:p w14:paraId="178424F7" w14:textId="21F1BFDC"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A"/>
          <w:sz w:val="22"/>
          <w:szCs w:val="22"/>
        </w:rPr>
      </w:pPr>
      <w:r w:rsidRPr="002D2813">
        <w:rPr>
          <w:rFonts w:cs="Trebuchet MS"/>
          <w:color w:val="00000A"/>
          <w:sz w:val="22"/>
          <w:szCs w:val="22"/>
        </w:rPr>
        <w:t xml:space="preserve">Добавить </w:t>
      </w:r>
      <w:r w:rsidR="002D455E">
        <w:rPr>
          <w:rFonts w:cs="Trebuchet MS"/>
          <w:color w:val="00000A"/>
          <w:sz w:val="22"/>
          <w:szCs w:val="22"/>
        </w:rPr>
        <w:t xml:space="preserve">блок </w:t>
      </w:r>
      <w:r w:rsidR="002D455E">
        <w:rPr>
          <w:rFonts w:cs="Trebuchet MS"/>
          <w:color w:val="00000A"/>
          <w:sz w:val="22"/>
          <w:szCs w:val="22"/>
          <w:lang w:val="en-US"/>
        </w:rPr>
        <w:t>features</w:t>
      </w:r>
      <w:r w:rsidRPr="002D2813">
        <w:rPr>
          <w:rFonts w:cs="Trebuchet MS"/>
          <w:color w:val="00000A"/>
          <w:sz w:val="22"/>
          <w:szCs w:val="22"/>
        </w:rPr>
        <w:t xml:space="preserve">, как у </w:t>
      </w:r>
      <w:proofErr w:type="spellStart"/>
      <w:r w:rsidRPr="002D2813">
        <w:rPr>
          <w:rFonts w:cs="Trebuchet MS"/>
          <w:color w:val="00000A"/>
          <w:sz w:val="22"/>
          <w:szCs w:val="22"/>
        </w:rPr>
        <w:t>дедиков</w:t>
      </w:r>
      <w:proofErr w:type="spellEnd"/>
    </w:p>
    <w:p w14:paraId="438ADA31" w14:textId="77777777" w:rsidR="008D13E5" w:rsidRPr="002D2813" w:rsidRDefault="008D13E5" w:rsidP="00520E60">
      <w:pPr>
        <w:widowControl w:val="0"/>
        <w:autoSpaceDE w:val="0"/>
        <w:autoSpaceDN w:val="0"/>
        <w:adjustRightInd w:val="0"/>
        <w:rPr>
          <w:rFonts w:cs="Times New Roman"/>
          <w:color w:val="000000"/>
          <w:sz w:val="22"/>
          <w:szCs w:val="22"/>
        </w:rPr>
      </w:pPr>
    </w:p>
    <w:p w14:paraId="40E16810" w14:textId="77777777" w:rsidR="008D13E5" w:rsidRPr="008A1686" w:rsidRDefault="00D66959" w:rsidP="00520E60">
      <w:pPr>
        <w:widowControl w:val="0"/>
        <w:autoSpaceDE w:val="0"/>
        <w:autoSpaceDN w:val="0"/>
        <w:adjustRightInd w:val="0"/>
        <w:rPr>
          <w:rFonts w:cs="Times New Roman"/>
          <w:color w:val="00000A"/>
          <w:sz w:val="22"/>
          <w:szCs w:val="22"/>
        </w:rPr>
      </w:pPr>
      <w:hyperlink r:id="rId41" w:history="1">
        <w:r w:rsidR="008D13E5" w:rsidRPr="008A1686">
          <w:rPr>
            <w:rFonts w:cs="Times New Roman"/>
            <w:color w:val="0B4CB4"/>
            <w:sz w:val="22"/>
            <w:szCs w:val="22"/>
            <w:u w:val="single" w:color="0B4CB4"/>
            <w:lang w:val="en-US"/>
          </w:rPr>
          <w:t>http</w:t>
        </w:r>
        <w:r w:rsidR="008D13E5" w:rsidRPr="008A1686">
          <w:rPr>
            <w:rFonts w:cs="Times New Roman"/>
            <w:color w:val="0B4CB4"/>
            <w:sz w:val="22"/>
            <w:szCs w:val="22"/>
            <w:u w:val="single" w:color="0B4CB4"/>
          </w:rPr>
          <w:t>://</w:t>
        </w:r>
        <w:r w:rsidR="008D13E5" w:rsidRPr="008A1686">
          <w:rPr>
            <w:rFonts w:cs="Times New Roman"/>
            <w:color w:val="0B4CB4"/>
            <w:sz w:val="22"/>
            <w:szCs w:val="22"/>
            <w:u w:val="single" w:color="0B4CB4"/>
            <w:lang w:val="en-US"/>
          </w:rPr>
          <w:t>site</w:t>
        </w:r>
        <w:r w:rsidR="008D13E5" w:rsidRPr="008A1686">
          <w:rPr>
            <w:rFonts w:cs="Times New Roman"/>
            <w:color w:val="0B4CB4"/>
            <w:sz w:val="22"/>
            <w:szCs w:val="22"/>
            <w:u w:val="single" w:color="0B4CB4"/>
          </w:rPr>
          <w:t>-</w:t>
        </w:r>
        <w:r w:rsidR="008D13E5" w:rsidRPr="008A1686">
          <w:rPr>
            <w:rFonts w:cs="Times New Roman"/>
            <w:color w:val="0B4CB4"/>
            <w:sz w:val="22"/>
            <w:szCs w:val="22"/>
            <w:u w:val="single" w:color="0B4CB4"/>
            <w:lang w:val="en-US"/>
          </w:rPr>
          <w:t>f</w:t>
        </w:r>
        <w:r w:rsidR="008D13E5" w:rsidRPr="008A1686">
          <w:rPr>
            <w:rFonts w:cs="Times New Roman"/>
            <w:color w:val="0B4CB4"/>
            <w:sz w:val="22"/>
            <w:szCs w:val="22"/>
            <w:u w:val="single" w:color="0B4CB4"/>
          </w:rPr>
          <w:t>.</w:t>
        </w:r>
        <w:proofErr w:type="spellStart"/>
        <w:r w:rsidR="008D13E5" w:rsidRPr="008A1686">
          <w:rPr>
            <w:rFonts w:cs="Times New Roman"/>
            <w:color w:val="0B4CB4"/>
            <w:sz w:val="22"/>
            <w:szCs w:val="22"/>
            <w:u w:val="single" w:color="0B4CB4"/>
            <w:lang w:val="en-US"/>
          </w:rPr>
          <w:t>hostke</w:t>
        </w:r>
        <w:proofErr w:type="spellEnd"/>
        <w:r w:rsidR="008D13E5" w:rsidRPr="008A1686">
          <w:rPr>
            <w:rFonts w:cs="Times New Roman"/>
            <w:color w:val="0B4CB4"/>
            <w:sz w:val="22"/>
            <w:szCs w:val="22"/>
            <w:u w:val="single" w:color="0B4CB4"/>
          </w:rPr>
          <w:t>.</w:t>
        </w:r>
        <w:proofErr w:type="spellStart"/>
        <w:r w:rsidR="008D13E5" w:rsidRPr="008A1686">
          <w:rPr>
            <w:rFonts w:cs="Times New Roman"/>
            <w:color w:val="0B4CB4"/>
            <w:sz w:val="22"/>
            <w:szCs w:val="22"/>
            <w:u w:val="single" w:color="0B4CB4"/>
            <w:lang w:val="en-US"/>
          </w:rPr>
          <w:t>ru</w:t>
        </w:r>
        <w:proofErr w:type="spellEnd"/>
        <w:r w:rsidR="008D13E5" w:rsidRPr="008A1686">
          <w:rPr>
            <w:rFonts w:cs="Times New Roman"/>
            <w:color w:val="0B4CB4"/>
            <w:sz w:val="22"/>
            <w:szCs w:val="22"/>
            <w:u w:val="single" w:color="0B4CB4"/>
          </w:rPr>
          <w:t>/</w:t>
        </w:r>
        <w:r w:rsidR="008D13E5" w:rsidRPr="008A1686">
          <w:rPr>
            <w:rFonts w:cs="Times New Roman"/>
            <w:color w:val="0B4CB4"/>
            <w:sz w:val="22"/>
            <w:szCs w:val="22"/>
            <w:u w:val="single" w:color="0B4CB4"/>
            <w:lang w:val="en-US"/>
          </w:rPr>
          <w:t>solutions</w:t>
        </w:r>
        <w:r w:rsidR="008D13E5" w:rsidRPr="008A1686">
          <w:rPr>
            <w:rFonts w:cs="Times New Roman"/>
            <w:color w:val="0B4CB4"/>
            <w:sz w:val="22"/>
            <w:szCs w:val="22"/>
            <w:u w:val="single" w:color="0B4CB4"/>
          </w:rPr>
          <w:t>/</w:t>
        </w:r>
        <w:proofErr w:type="spellStart"/>
        <w:r w:rsidR="008D13E5" w:rsidRPr="008A1686">
          <w:rPr>
            <w:rFonts w:cs="Times New Roman"/>
            <w:color w:val="0B4CB4"/>
            <w:sz w:val="22"/>
            <w:szCs w:val="22"/>
            <w:u w:val="single" w:color="0B4CB4"/>
            <w:lang w:val="en-US"/>
          </w:rPr>
          <w:t>russia</w:t>
        </w:r>
        <w:proofErr w:type="spellEnd"/>
      </w:hyperlink>
    </w:p>
    <w:p w14:paraId="2261F49F"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lang w:val="en-US"/>
        </w:rPr>
      </w:pPr>
      <w:r w:rsidRPr="002D2813">
        <w:rPr>
          <w:rFonts w:cs="Trebuchet MS"/>
          <w:color w:val="00000A"/>
          <w:sz w:val="22"/>
          <w:szCs w:val="22"/>
        </w:rPr>
        <w:t>Поменять</w:t>
      </w:r>
      <w:r w:rsidRPr="002D2813">
        <w:rPr>
          <w:rFonts w:cs="Trebuchet MS"/>
          <w:color w:val="00000A"/>
          <w:sz w:val="22"/>
          <w:szCs w:val="22"/>
          <w:lang w:val="en-US"/>
        </w:rPr>
        <w:t xml:space="preserve"> </w:t>
      </w:r>
      <w:r w:rsidRPr="002D2813">
        <w:rPr>
          <w:rFonts w:cs="Trebuchet MS"/>
          <w:color w:val="00000A"/>
          <w:sz w:val="22"/>
          <w:szCs w:val="22"/>
        </w:rPr>
        <w:t>текст</w:t>
      </w:r>
      <w:r w:rsidRPr="002D2813">
        <w:rPr>
          <w:rFonts w:cs="Trebuchet MS"/>
          <w:color w:val="00000A"/>
          <w:sz w:val="22"/>
          <w:szCs w:val="22"/>
          <w:lang w:val="en-US"/>
        </w:rPr>
        <w:t xml:space="preserve"> </w:t>
      </w:r>
      <w:r w:rsidRPr="002D2813">
        <w:rPr>
          <w:rFonts w:cs="Trebuchet MS"/>
          <w:color w:val="00000A"/>
          <w:sz w:val="22"/>
          <w:szCs w:val="22"/>
        </w:rPr>
        <w:t>в</w:t>
      </w:r>
      <w:r w:rsidRPr="002D2813">
        <w:rPr>
          <w:rFonts w:cs="Trebuchet MS"/>
          <w:color w:val="00000A"/>
          <w:sz w:val="22"/>
          <w:szCs w:val="22"/>
          <w:lang w:val="en-US"/>
        </w:rPr>
        <w:t xml:space="preserve"> </w:t>
      </w:r>
      <w:r w:rsidRPr="002D2813">
        <w:rPr>
          <w:rFonts w:cs="Trebuchet MS"/>
          <w:color w:val="00000A"/>
          <w:sz w:val="22"/>
          <w:szCs w:val="22"/>
        </w:rPr>
        <w:t>оранжевом</w:t>
      </w:r>
      <w:r w:rsidRPr="002D2813">
        <w:rPr>
          <w:rFonts w:cs="Trebuchet MS"/>
          <w:color w:val="00000A"/>
          <w:sz w:val="22"/>
          <w:szCs w:val="22"/>
          <w:lang w:val="en-US"/>
        </w:rPr>
        <w:t xml:space="preserve"> </w:t>
      </w:r>
      <w:r w:rsidRPr="002D2813">
        <w:rPr>
          <w:rFonts w:cs="Trebuchet MS"/>
          <w:color w:val="00000A"/>
          <w:sz w:val="22"/>
          <w:szCs w:val="22"/>
        </w:rPr>
        <w:t>блоке</w:t>
      </w:r>
      <w:r w:rsidRPr="002D2813">
        <w:rPr>
          <w:rFonts w:cs="Trebuchet MS"/>
          <w:color w:val="00000A"/>
          <w:sz w:val="22"/>
          <w:szCs w:val="22"/>
          <w:lang w:val="en-US"/>
        </w:rPr>
        <w:t xml:space="preserve"> </w:t>
      </w:r>
      <w:r w:rsidRPr="002D2813">
        <w:rPr>
          <w:rFonts w:cs="Trebuchet MS"/>
          <w:color w:val="00000A"/>
          <w:sz w:val="22"/>
          <w:szCs w:val="22"/>
        </w:rPr>
        <w:t>про</w:t>
      </w:r>
      <w:r w:rsidRPr="002D2813">
        <w:rPr>
          <w:rFonts w:cs="Trebuchet MS"/>
          <w:color w:val="00000A"/>
          <w:sz w:val="22"/>
          <w:szCs w:val="22"/>
          <w:lang w:val="en-US"/>
        </w:rPr>
        <w:t xml:space="preserve"> </w:t>
      </w:r>
      <w:r w:rsidRPr="002D2813">
        <w:rPr>
          <w:rFonts w:cs="Trebuchet MS"/>
          <w:color w:val="00000A"/>
          <w:sz w:val="22"/>
          <w:szCs w:val="22"/>
        </w:rPr>
        <w:t>закон</w:t>
      </w:r>
      <w:r w:rsidRPr="002D2813">
        <w:rPr>
          <w:rFonts w:cs="Trebuchet MS"/>
          <w:color w:val="00000A"/>
          <w:sz w:val="22"/>
          <w:szCs w:val="22"/>
          <w:lang w:val="en-US"/>
        </w:rPr>
        <w:t xml:space="preserve"> </w:t>
      </w:r>
      <w:r w:rsidRPr="002D2813">
        <w:rPr>
          <w:rFonts w:cs="Trebuchet MS"/>
          <w:color w:val="00000A"/>
          <w:sz w:val="22"/>
          <w:szCs w:val="22"/>
        </w:rPr>
        <w:t>на</w:t>
      </w:r>
      <w:r w:rsidRPr="002D2813">
        <w:rPr>
          <w:rFonts w:cs="Trebuchet MS"/>
          <w:color w:val="00000A"/>
          <w:sz w:val="22"/>
          <w:szCs w:val="22"/>
          <w:lang w:val="en-US"/>
        </w:rPr>
        <w:t>:</w:t>
      </w:r>
      <w:r w:rsidRPr="002D2813">
        <w:rPr>
          <w:rFonts w:ascii="MS Gothic" w:eastAsia="MS Mincho" w:hAnsi="MS Gothic" w:cs="MS Gothic"/>
          <w:color w:val="00000A"/>
          <w:sz w:val="22"/>
          <w:szCs w:val="22"/>
          <w:lang w:val="en-US"/>
        </w:rPr>
        <w:t> </w:t>
      </w:r>
      <w:r w:rsidRPr="002D2813">
        <w:rPr>
          <w:rFonts w:cs="Trebuchet MS"/>
          <w:color w:val="000000"/>
          <w:sz w:val="22"/>
          <w:szCs w:val="22"/>
          <w:lang w:val="en-US"/>
        </w:rPr>
        <w:t xml:space="preserve">You can choose the data center that is the most appropriate for your needs. Simply call our managers and describe the situation. You will be offered the best suitable option. For example, if you plan to host an entertaining resource, you can use any of data centers offered. If your company is engaged in financial transactions or activities involving high demands for information security, then you should pay attention to </w:t>
      </w:r>
      <w:proofErr w:type="spellStart"/>
      <w:r w:rsidRPr="002D2813">
        <w:rPr>
          <w:rFonts w:cs="Trebuchet MS"/>
          <w:color w:val="000000"/>
          <w:sz w:val="22"/>
          <w:szCs w:val="22"/>
          <w:lang w:val="en-US"/>
        </w:rPr>
        <w:t>DataPro</w:t>
      </w:r>
      <w:proofErr w:type="spellEnd"/>
      <w:r w:rsidRPr="002D2813">
        <w:rPr>
          <w:rFonts w:cs="Trebuchet MS"/>
          <w:color w:val="000000"/>
          <w:sz w:val="22"/>
          <w:szCs w:val="22"/>
          <w:lang w:val="en-US"/>
        </w:rPr>
        <w:t xml:space="preserve"> and </w:t>
      </w:r>
      <w:proofErr w:type="spellStart"/>
      <w:r w:rsidRPr="002D2813">
        <w:rPr>
          <w:rFonts w:cs="Trebuchet MS"/>
          <w:color w:val="000000"/>
          <w:sz w:val="22"/>
          <w:szCs w:val="22"/>
          <w:lang w:val="en-US"/>
        </w:rPr>
        <w:t>DataLine</w:t>
      </w:r>
      <w:proofErr w:type="spellEnd"/>
      <w:r w:rsidRPr="002D2813">
        <w:rPr>
          <w:rFonts w:cs="Trebuchet MS"/>
          <w:color w:val="000000"/>
          <w:sz w:val="22"/>
          <w:szCs w:val="22"/>
          <w:lang w:val="en-US"/>
        </w:rPr>
        <w:t xml:space="preserve"> data centers.</w:t>
      </w:r>
    </w:p>
    <w:p w14:paraId="22F24431" w14:textId="77777777" w:rsidR="008D13E5" w:rsidRPr="002D2813" w:rsidRDefault="008D13E5" w:rsidP="005766F9">
      <w:pPr>
        <w:widowControl w:val="0"/>
        <w:autoSpaceDE w:val="0"/>
        <w:autoSpaceDN w:val="0"/>
        <w:adjustRightInd w:val="0"/>
        <w:ind w:left="709" w:hanging="1"/>
        <w:rPr>
          <w:rFonts w:cs="Times New Roman"/>
          <w:color w:val="000000"/>
          <w:sz w:val="22"/>
          <w:szCs w:val="22"/>
          <w:lang w:val="en-US"/>
        </w:rPr>
      </w:pPr>
      <w:proofErr w:type="spellStart"/>
      <w:r w:rsidRPr="002D2813">
        <w:rPr>
          <w:rFonts w:cs="Times New Roman"/>
          <w:color w:val="000000"/>
          <w:sz w:val="22"/>
          <w:szCs w:val="22"/>
          <w:lang w:val="en-US"/>
        </w:rPr>
        <w:t>DataPro</w:t>
      </w:r>
      <w:proofErr w:type="spellEnd"/>
      <w:r w:rsidRPr="002D2813">
        <w:rPr>
          <w:rFonts w:cs="Times New Roman"/>
          <w:color w:val="000000"/>
          <w:sz w:val="22"/>
          <w:szCs w:val="22"/>
          <w:lang w:val="en-US"/>
        </w:rPr>
        <w:t xml:space="preserve"> is one of the most reliable data centers in Russia in terms of availability, which has been confirmed by </w:t>
      </w:r>
      <w:hyperlink r:id="rId42" w:history="1">
        <w:r w:rsidRPr="002D2813">
          <w:rPr>
            <w:rFonts w:cs="Times New Roman"/>
            <w:color w:val="0B4CB4"/>
            <w:sz w:val="22"/>
            <w:szCs w:val="22"/>
            <w:u w:val="single" w:color="0B4CB4"/>
            <w:lang w:val="en-US"/>
          </w:rPr>
          <w:t>Uptime Institute</w:t>
        </w:r>
      </w:hyperlink>
      <w:r w:rsidRPr="002D2813">
        <w:rPr>
          <w:rFonts w:cs="Times New Roman"/>
          <w:color w:val="000000"/>
          <w:sz w:val="22"/>
          <w:szCs w:val="22"/>
          <w:lang w:val="en-US"/>
        </w:rPr>
        <w:t xml:space="preserve"> Tier III resiliency level certification. The data center is suitable for equipment collocation for companies involved in financial activities, as it has PCI Data Security 3.1 certificate. This certificate confirms compliance with </w:t>
      </w:r>
      <w:hyperlink r:id="rId43" w:history="1">
        <w:r w:rsidRPr="002D2813">
          <w:rPr>
            <w:rFonts w:cs="Times New Roman"/>
            <w:color w:val="0B4CB4"/>
            <w:sz w:val="22"/>
            <w:szCs w:val="22"/>
            <w:u w:val="single" w:color="0B4CB4"/>
            <w:lang w:val="en-US"/>
          </w:rPr>
          <w:t>the international Payment Card Industry Security Standard</w:t>
        </w:r>
      </w:hyperlink>
      <w:r w:rsidRPr="002D2813">
        <w:rPr>
          <w:rFonts w:cs="Times New Roman"/>
          <w:color w:val="000000"/>
          <w:sz w:val="22"/>
          <w:szCs w:val="22"/>
          <w:lang w:val="en-US"/>
        </w:rPr>
        <w:t>.</w:t>
      </w:r>
    </w:p>
    <w:p w14:paraId="432EC9C4" w14:textId="77777777" w:rsidR="008D13E5" w:rsidRPr="002D2813" w:rsidRDefault="008D13E5" w:rsidP="005766F9">
      <w:pPr>
        <w:widowControl w:val="0"/>
        <w:autoSpaceDE w:val="0"/>
        <w:autoSpaceDN w:val="0"/>
        <w:adjustRightInd w:val="0"/>
        <w:ind w:left="709" w:hanging="1"/>
        <w:rPr>
          <w:rFonts w:cs="Times New Roman"/>
          <w:color w:val="000000"/>
          <w:sz w:val="22"/>
          <w:szCs w:val="22"/>
          <w:lang w:val="en-US"/>
        </w:rPr>
      </w:pPr>
      <w:proofErr w:type="spellStart"/>
      <w:r w:rsidRPr="002D2813">
        <w:rPr>
          <w:rFonts w:cs="Times New Roman"/>
          <w:color w:val="000000"/>
          <w:sz w:val="22"/>
          <w:szCs w:val="22"/>
          <w:lang w:val="en-US"/>
        </w:rPr>
        <w:t>DataLine</w:t>
      </w:r>
      <w:proofErr w:type="spellEnd"/>
      <w:r w:rsidRPr="002D2813">
        <w:rPr>
          <w:rFonts w:cs="Times New Roman"/>
          <w:color w:val="000000"/>
          <w:sz w:val="22"/>
          <w:szCs w:val="22"/>
          <w:lang w:val="en-US"/>
        </w:rPr>
        <w:t xml:space="preserve"> also suits financial institutions, as it has PCI Data Security 3.0 certificate. This data center is one of the most reliable in terms of information security. It is compliant with the international standard for Information Security </w:t>
      </w:r>
      <w:hyperlink r:id="rId44" w:history="1">
        <w:r w:rsidRPr="002D2813">
          <w:rPr>
            <w:rFonts w:cs="Times New Roman"/>
            <w:color w:val="0B4CB4"/>
            <w:sz w:val="22"/>
            <w:szCs w:val="22"/>
            <w:u w:val="single" w:color="0B4CB4"/>
            <w:lang w:val="en-US"/>
          </w:rPr>
          <w:t>ISO / IEC 27001</w:t>
        </w:r>
      </w:hyperlink>
      <w:r w:rsidRPr="002D2813">
        <w:rPr>
          <w:rFonts w:cs="Times New Roman"/>
          <w:color w:val="000000"/>
          <w:sz w:val="22"/>
          <w:szCs w:val="22"/>
          <w:lang w:val="en-US"/>
        </w:rPr>
        <w:t xml:space="preserve"> (ISO / IEC 27001: 2013 certification).</w:t>
      </w:r>
    </w:p>
    <w:p w14:paraId="74FF465B" w14:textId="77777777" w:rsidR="008D13E5" w:rsidRPr="002D2813" w:rsidRDefault="008D13E5" w:rsidP="005766F9">
      <w:pPr>
        <w:widowControl w:val="0"/>
        <w:autoSpaceDE w:val="0"/>
        <w:autoSpaceDN w:val="0"/>
        <w:adjustRightInd w:val="0"/>
        <w:ind w:left="709" w:hanging="1"/>
        <w:rPr>
          <w:rFonts w:cs="Times New Roman"/>
          <w:color w:val="000000"/>
          <w:sz w:val="22"/>
          <w:szCs w:val="22"/>
          <w:lang w:val="en-US"/>
        </w:rPr>
      </w:pPr>
      <w:r w:rsidRPr="002D2813">
        <w:rPr>
          <w:rFonts w:cs="Times New Roman"/>
          <w:color w:val="000000"/>
          <w:sz w:val="22"/>
          <w:szCs w:val="22"/>
          <w:lang w:val="en-US"/>
        </w:rPr>
        <w:t>In addition to choosing a data center, our staff can help you with the choice of services.</w:t>
      </w:r>
    </w:p>
    <w:p w14:paraId="003B0F51" w14:textId="77777777" w:rsidR="008D13E5" w:rsidRPr="002D2813" w:rsidRDefault="008D13E5" w:rsidP="005766F9">
      <w:pPr>
        <w:widowControl w:val="0"/>
        <w:autoSpaceDE w:val="0"/>
        <w:autoSpaceDN w:val="0"/>
        <w:adjustRightInd w:val="0"/>
        <w:ind w:left="709" w:hanging="1"/>
        <w:rPr>
          <w:rFonts w:cs="Times New Roman"/>
          <w:color w:val="000000"/>
          <w:sz w:val="22"/>
          <w:szCs w:val="22"/>
        </w:rPr>
      </w:pPr>
      <w:proofErr w:type="spellStart"/>
      <w:r w:rsidRPr="002D2813">
        <w:rPr>
          <w:rFonts w:cs="Times New Roman"/>
          <w:color w:val="000000"/>
          <w:sz w:val="22"/>
          <w:szCs w:val="22"/>
        </w:rPr>
        <w:t>You</w:t>
      </w:r>
      <w:proofErr w:type="spellEnd"/>
      <w:r w:rsidRPr="002D2813">
        <w:rPr>
          <w:rFonts w:cs="Times New Roman"/>
          <w:color w:val="000000"/>
          <w:sz w:val="22"/>
          <w:szCs w:val="22"/>
        </w:rPr>
        <w:t xml:space="preserve"> </w:t>
      </w:r>
      <w:proofErr w:type="spellStart"/>
      <w:r w:rsidRPr="002D2813">
        <w:rPr>
          <w:rFonts w:cs="Times New Roman"/>
          <w:color w:val="000000"/>
          <w:sz w:val="22"/>
          <w:szCs w:val="22"/>
        </w:rPr>
        <w:t>can</w:t>
      </w:r>
      <w:proofErr w:type="spellEnd"/>
      <w:r w:rsidRPr="002D2813">
        <w:rPr>
          <w:rFonts w:cs="Times New Roman"/>
          <w:color w:val="000000"/>
          <w:sz w:val="22"/>
          <w:szCs w:val="22"/>
        </w:rPr>
        <w:t>:</w:t>
      </w:r>
    </w:p>
    <w:p w14:paraId="74C74C72" w14:textId="77777777" w:rsidR="008D13E5" w:rsidRPr="002D2813" w:rsidRDefault="008D13E5" w:rsidP="0067399B">
      <w:pPr>
        <w:widowControl w:val="0"/>
        <w:numPr>
          <w:ilvl w:val="0"/>
          <w:numId w:val="7"/>
        </w:numPr>
        <w:tabs>
          <w:tab w:val="left" w:pos="1428"/>
          <w:tab w:val="left" w:pos="2124"/>
        </w:tabs>
        <w:autoSpaceDE w:val="0"/>
        <w:autoSpaceDN w:val="0"/>
        <w:adjustRightInd w:val="0"/>
        <w:spacing w:line="100" w:lineRule="atLeast"/>
        <w:ind w:left="709" w:hanging="1"/>
        <w:rPr>
          <w:rFonts w:cs="Trebuchet MS"/>
          <w:color w:val="000000"/>
          <w:sz w:val="22"/>
          <w:szCs w:val="22"/>
          <w:lang w:val="en-US"/>
        </w:rPr>
      </w:pPr>
      <w:r w:rsidRPr="002D2813">
        <w:rPr>
          <w:rFonts w:cs="Trebuchet MS"/>
          <w:color w:val="000000"/>
          <w:sz w:val="22"/>
          <w:szCs w:val="22"/>
          <w:lang w:val="en-US"/>
        </w:rPr>
        <w:t>Collocate your server on the territory on the Russian Federation</w:t>
      </w:r>
    </w:p>
    <w:p w14:paraId="1CCCB032" w14:textId="77777777" w:rsidR="008D13E5" w:rsidRPr="002D2813" w:rsidRDefault="008D13E5" w:rsidP="0067399B">
      <w:pPr>
        <w:widowControl w:val="0"/>
        <w:numPr>
          <w:ilvl w:val="0"/>
          <w:numId w:val="7"/>
        </w:numPr>
        <w:tabs>
          <w:tab w:val="left" w:pos="1428"/>
          <w:tab w:val="left" w:pos="2124"/>
        </w:tabs>
        <w:autoSpaceDE w:val="0"/>
        <w:autoSpaceDN w:val="0"/>
        <w:adjustRightInd w:val="0"/>
        <w:spacing w:line="100" w:lineRule="atLeast"/>
        <w:ind w:left="709" w:hanging="1"/>
        <w:rPr>
          <w:rFonts w:cs="Trebuchet MS"/>
          <w:color w:val="000000"/>
          <w:sz w:val="22"/>
          <w:szCs w:val="22"/>
          <w:lang w:val="en-US"/>
        </w:rPr>
      </w:pPr>
      <w:r w:rsidRPr="002D2813">
        <w:rPr>
          <w:rFonts w:cs="Trebuchet MS"/>
          <w:color w:val="000000"/>
          <w:sz w:val="22"/>
          <w:szCs w:val="22"/>
          <w:lang w:val="en-US"/>
        </w:rPr>
        <w:t>Rent a physical or virtual server on the territory of the Russian Federation</w:t>
      </w:r>
    </w:p>
    <w:p w14:paraId="73903CE9" w14:textId="77777777" w:rsidR="008D13E5" w:rsidRPr="002D2813" w:rsidRDefault="008D13E5" w:rsidP="0067399B">
      <w:pPr>
        <w:widowControl w:val="0"/>
        <w:numPr>
          <w:ilvl w:val="0"/>
          <w:numId w:val="7"/>
        </w:numPr>
        <w:tabs>
          <w:tab w:val="left" w:pos="1428"/>
          <w:tab w:val="left" w:pos="2124"/>
        </w:tabs>
        <w:autoSpaceDE w:val="0"/>
        <w:autoSpaceDN w:val="0"/>
        <w:adjustRightInd w:val="0"/>
        <w:spacing w:line="100" w:lineRule="atLeast"/>
        <w:ind w:left="709" w:hanging="1"/>
        <w:rPr>
          <w:rFonts w:cs="Trebuchet MS"/>
          <w:color w:val="000000"/>
          <w:sz w:val="22"/>
          <w:szCs w:val="22"/>
          <w:lang w:val="en-US"/>
        </w:rPr>
      </w:pPr>
      <w:r w:rsidRPr="002D2813">
        <w:rPr>
          <w:rFonts w:cs="Trebuchet MS"/>
          <w:color w:val="000000"/>
          <w:sz w:val="22"/>
          <w:szCs w:val="22"/>
          <w:lang w:val="en-US"/>
        </w:rPr>
        <w:t>Install a server in your own premises in Russia if applicable.</w:t>
      </w:r>
    </w:p>
    <w:p w14:paraId="7F7DB32C" w14:textId="2CADC68A" w:rsidR="008D13E5" w:rsidRPr="00B43BE2" w:rsidRDefault="008A1686" w:rsidP="008A1686">
      <w:pPr>
        <w:widowControl w:val="0"/>
        <w:numPr>
          <w:ilvl w:val="0"/>
          <w:numId w:val="1"/>
        </w:numPr>
        <w:autoSpaceDE w:val="0"/>
        <w:autoSpaceDN w:val="0"/>
        <w:adjustRightInd w:val="0"/>
        <w:spacing w:line="100" w:lineRule="atLeast"/>
        <w:ind w:left="426" w:hanging="426"/>
        <w:rPr>
          <w:rFonts w:cs="Times New Roman"/>
          <w:color w:val="000000"/>
          <w:sz w:val="22"/>
          <w:szCs w:val="22"/>
        </w:rPr>
      </w:pPr>
      <w:r w:rsidRPr="00B43BE2">
        <w:rPr>
          <w:rFonts w:cs="Times New Roman"/>
          <w:color w:val="000000"/>
          <w:sz w:val="22"/>
          <w:szCs w:val="22"/>
        </w:rPr>
        <w:t>Немного изменить структуру и контент – см. п. 81 и 82</w:t>
      </w:r>
    </w:p>
    <w:p w14:paraId="05E0234D" w14:textId="77777777" w:rsidR="008A1686" w:rsidRDefault="00D66959" w:rsidP="008A1686">
      <w:pPr>
        <w:pStyle w:val="a4"/>
        <w:numPr>
          <w:ilvl w:val="0"/>
          <w:numId w:val="1"/>
        </w:numPr>
        <w:rPr>
          <w:rFonts w:asciiTheme="minorHAnsi" w:hAnsiTheme="minorHAnsi"/>
          <w:sz w:val="22"/>
          <w:szCs w:val="22"/>
          <w:lang w:val="ru-RU"/>
        </w:rPr>
      </w:pPr>
      <w:hyperlink r:id="rId45" w:history="1">
        <w:r w:rsidR="008A1686" w:rsidRPr="0092272F">
          <w:rPr>
            <w:rStyle w:val="a3"/>
            <w:rFonts w:asciiTheme="minorHAnsi" w:hAnsiTheme="minorHAnsi"/>
            <w:sz w:val="22"/>
            <w:szCs w:val="22"/>
            <w:lang w:val="en-US"/>
          </w:rPr>
          <w:t>http</w:t>
        </w:r>
        <w:r w:rsidR="008A1686" w:rsidRPr="0092272F">
          <w:rPr>
            <w:rStyle w:val="a3"/>
            <w:rFonts w:asciiTheme="minorHAnsi" w:hAnsiTheme="minorHAnsi"/>
            <w:sz w:val="22"/>
            <w:szCs w:val="22"/>
            <w:lang w:val="ru-RU"/>
          </w:rPr>
          <w:t>://</w:t>
        </w:r>
        <w:r w:rsidR="008A1686" w:rsidRPr="0092272F">
          <w:rPr>
            <w:rStyle w:val="a3"/>
            <w:rFonts w:asciiTheme="minorHAnsi" w:hAnsiTheme="minorHAnsi"/>
            <w:sz w:val="22"/>
            <w:szCs w:val="22"/>
            <w:lang w:val="en-US"/>
          </w:rPr>
          <w:t>site</w:t>
        </w:r>
        <w:r w:rsidR="008A1686" w:rsidRPr="0092272F">
          <w:rPr>
            <w:rStyle w:val="a3"/>
            <w:rFonts w:asciiTheme="minorHAnsi" w:hAnsiTheme="minorHAnsi"/>
            <w:sz w:val="22"/>
            <w:szCs w:val="22"/>
            <w:lang w:val="ru-RU"/>
          </w:rPr>
          <w:t>-</w:t>
        </w:r>
        <w:r w:rsidR="008A1686" w:rsidRPr="0092272F">
          <w:rPr>
            <w:rStyle w:val="a3"/>
            <w:rFonts w:asciiTheme="minorHAnsi" w:hAnsiTheme="minorHAnsi"/>
            <w:sz w:val="22"/>
            <w:szCs w:val="22"/>
            <w:lang w:val="en-US"/>
          </w:rPr>
          <w:t>f</w:t>
        </w:r>
        <w:r w:rsidR="008A1686" w:rsidRPr="0092272F">
          <w:rPr>
            <w:rStyle w:val="a3"/>
            <w:rFonts w:asciiTheme="minorHAnsi" w:hAnsiTheme="minorHAnsi"/>
            <w:sz w:val="22"/>
            <w:szCs w:val="22"/>
            <w:lang w:val="ru-RU"/>
          </w:rPr>
          <w:t>.</w:t>
        </w:r>
        <w:proofErr w:type="spellStart"/>
        <w:r w:rsidR="008A1686" w:rsidRPr="0092272F">
          <w:rPr>
            <w:rStyle w:val="a3"/>
            <w:rFonts w:asciiTheme="minorHAnsi" w:hAnsiTheme="minorHAnsi"/>
            <w:sz w:val="22"/>
            <w:szCs w:val="22"/>
            <w:lang w:val="en-US"/>
          </w:rPr>
          <w:t>hostke</w:t>
        </w:r>
        <w:proofErr w:type="spellEnd"/>
        <w:r w:rsidR="008A1686" w:rsidRPr="0092272F">
          <w:rPr>
            <w:rStyle w:val="a3"/>
            <w:rFonts w:asciiTheme="minorHAnsi" w:hAnsiTheme="minorHAnsi"/>
            <w:sz w:val="22"/>
            <w:szCs w:val="22"/>
            <w:lang w:val="ru-RU"/>
          </w:rPr>
          <w:t>.</w:t>
        </w:r>
        <w:proofErr w:type="spellStart"/>
        <w:r w:rsidR="008A1686" w:rsidRPr="0092272F">
          <w:rPr>
            <w:rStyle w:val="a3"/>
            <w:rFonts w:asciiTheme="minorHAnsi" w:hAnsiTheme="minorHAnsi"/>
            <w:sz w:val="22"/>
            <w:szCs w:val="22"/>
            <w:lang w:val="en-US"/>
          </w:rPr>
          <w:t>ru</w:t>
        </w:r>
        <w:proofErr w:type="spellEnd"/>
        <w:r w:rsidR="008A1686" w:rsidRPr="0092272F">
          <w:rPr>
            <w:rStyle w:val="a3"/>
            <w:rFonts w:asciiTheme="minorHAnsi" w:hAnsiTheme="minorHAnsi"/>
            <w:sz w:val="22"/>
            <w:szCs w:val="22"/>
            <w:lang w:val="ru-RU"/>
          </w:rPr>
          <w:t>/</w:t>
        </w:r>
        <w:r w:rsidR="008A1686" w:rsidRPr="0092272F">
          <w:rPr>
            <w:rStyle w:val="a3"/>
            <w:rFonts w:asciiTheme="minorHAnsi" w:hAnsiTheme="minorHAnsi"/>
            <w:sz w:val="22"/>
            <w:szCs w:val="22"/>
            <w:lang w:val="en-US"/>
          </w:rPr>
          <w:t>solutions</w:t>
        </w:r>
        <w:r w:rsidR="008A1686" w:rsidRPr="0092272F">
          <w:rPr>
            <w:rStyle w:val="a3"/>
            <w:rFonts w:asciiTheme="minorHAnsi" w:hAnsiTheme="minorHAnsi"/>
            <w:sz w:val="22"/>
            <w:szCs w:val="22"/>
            <w:lang w:val="ru-RU"/>
          </w:rPr>
          <w:t>/</w:t>
        </w:r>
        <w:proofErr w:type="spellStart"/>
        <w:r w:rsidR="008A1686" w:rsidRPr="0092272F">
          <w:rPr>
            <w:rStyle w:val="a3"/>
            <w:rFonts w:asciiTheme="minorHAnsi" w:hAnsiTheme="minorHAnsi"/>
            <w:sz w:val="22"/>
            <w:szCs w:val="22"/>
            <w:lang w:val="en-US"/>
          </w:rPr>
          <w:t>russia</w:t>
        </w:r>
        <w:proofErr w:type="spellEnd"/>
      </w:hyperlink>
      <w:r w:rsidR="008A1686">
        <w:rPr>
          <w:rFonts w:asciiTheme="minorHAnsi" w:hAnsiTheme="minorHAnsi"/>
          <w:sz w:val="22"/>
          <w:szCs w:val="22"/>
          <w:lang w:val="ru-RU"/>
        </w:rPr>
        <w:t xml:space="preserve"> - добавить ссылки на дата-центры, т.е. нажали </w:t>
      </w:r>
      <w:r w:rsidR="008A1686">
        <w:rPr>
          <w:noProof/>
          <w:lang w:val="ru-RU" w:eastAsia="ru-RU"/>
        </w:rPr>
        <w:drawing>
          <wp:inline distT="0" distB="0" distL="0" distR="0" wp14:anchorId="32EE9954" wp14:editId="067D0715">
            <wp:extent cx="2286000" cy="285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2286000" cy="285750"/>
                    </a:xfrm>
                    <a:prstGeom prst="rect">
                      <a:avLst/>
                    </a:prstGeom>
                    <a:ln>
                      <a:noFill/>
                    </a:ln>
                    <a:extLst>
                      <a:ext uri="{53640926-AAD7-44D8-BBD7-CCE9431645EC}">
                        <a14:shadowObscured xmlns:a14="http://schemas.microsoft.com/office/drawing/2010/main"/>
                      </a:ext>
                    </a:extLst>
                  </pic:spPr>
                </pic:pic>
              </a:graphicData>
            </a:graphic>
          </wp:inline>
        </w:drawing>
      </w:r>
    </w:p>
    <w:p w14:paraId="02B6EBC3" w14:textId="77777777" w:rsidR="008A1686" w:rsidRDefault="008A1686" w:rsidP="008A1686">
      <w:pPr>
        <w:pStyle w:val="a4"/>
        <w:rPr>
          <w:rFonts w:asciiTheme="minorHAnsi" w:hAnsiTheme="minorHAnsi"/>
          <w:sz w:val="22"/>
          <w:szCs w:val="22"/>
          <w:lang w:val="ru-RU"/>
        </w:rPr>
      </w:pPr>
      <w:r>
        <w:rPr>
          <w:rFonts w:asciiTheme="minorHAnsi" w:hAnsiTheme="minorHAnsi"/>
          <w:sz w:val="22"/>
          <w:szCs w:val="22"/>
          <w:lang w:val="ru-RU"/>
        </w:rPr>
        <w:t>открылось</w:t>
      </w:r>
    </w:p>
    <w:p w14:paraId="3E7F4074" w14:textId="77777777" w:rsidR="008A1686" w:rsidRPr="00E93B9D" w:rsidRDefault="008A1686" w:rsidP="008A1686">
      <w:pPr>
        <w:pStyle w:val="a4"/>
        <w:rPr>
          <w:rFonts w:asciiTheme="minorHAnsi" w:hAnsiTheme="minorHAnsi"/>
          <w:sz w:val="22"/>
          <w:szCs w:val="22"/>
          <w:lang w:val="ru-RU"/>
        </w:rPr>
      </w:pPr>
      <w:r>
        <w:rPr>
          <w:noProof/>
          <w:lang w:val="ru-RU" w:eastAsia="ru-RU"/>
        </w:rPr>
        <w:drawing>
          <wp:inline distT="0" distB="0" distL="0" distR="0" wp14:anchorId="058562C3" wp14:editId="692A73CE">
            <wp:extent cx="3000375" cy="2971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3000375" cy="2971800"/>
                    </a:xfrm>
                    <a:prstGeom prst="rect">
                      <a:avLst/>
                    </a:prstGeom>
                    <a:ln>
                      <a:noFill/>
                    </a:ln>
                    <a:extLst>
                      <a:ext uri="{53640926-AAD7-44D8-BBD7-CCE9431645EC}">
                        <a14:shadowObscured xmlns:a14="http://schemas.microsoft.com/office/drawing/2010/main"/>
                      </a:ext>
                    </a:extLst>
                  </pic:spPr>
                </pic:pic>
              </a:graphicData>
            </a:graphic>
          </wp:inline>
        </w:drawing>
      </w:r>
    </w:p>
    <w:p w14:paraId="32D866DA" w14:textId="77777777" w:rsidR="008A1686" w:rsidRPr="00E93B9D" w:rsidRDefault="008A1686" w:rsidP="008A1686"/>
    <w:p w14:paraId="2B4EB771" w14:textId="77777777" w:rsidR="008A1686" w:rsidRDefault="008A1686" w:rsidP="00520E60">
      <w:pPr>
        <w:widowControl w:val="0"/>
        <w:autoSpaceDE w:val="0"/>
        <w:autoSpaceDN w:val="0"/>
        <w:adjustRightInd w:val="0"/>
        <w:rPr>
          <w:sz w:val="22"/>
          <w:szCs w:val="22"/>
        </w:rPr>
      </w:pPr>
    </w:p>
    <w:p w14:paraId="144F9AFE" w14:textId="77777777" w:rsidR="008D13E5" w:rsidRPr="008A1686" w:rsidRDefault="00D66959" w:rsidP="00520E60">
      <w:pPr>
        <w:widowControl w:val="0"/>
        <w:autoSpaceDE w:val="0"/>
        <w:autoSpaceDN w:val="0"/>
        <w:adjustRightInd w:val="0"/>
        <w:rPr>
          <w:rFonts w:cs="Times New Roman"/>
          <w:color w:val="000000"/>
          <w:sz w:val="22"/>
          <w:szCs w:val="22"/>
        </w:rPr>
      </w:pPr>
      <w:hyperlink r:id="rId48" w:history="1">
        <w:r w:rsidR="008D13E5" w:rsidRPr="002D2813">
          <w:rPr>
            <w:rFonts w:cs="Times New Roman"/>
            <w:color w:val="0B4CB4"/>
            <w:sz w:val="22"/>
            <w:szCs w:val="22"/>
            <w:u w:val="single" w:color="0B4CB4"/>
            <w:lang w:val="en-US"/>
          </w:rPr>
          <w:t>http</w:t>
        </w:r>
        <w:r w:rsidR="008D13E5" w:rsidRPr="008A1686">
          <w:rPr>
            <w:rFonts w:cs="Times New Roman"/>
            <w:color w:val="0B4CB4"/>
            <w:sz w:val="22"/>
            <w:szCs w:val="22"/>
            <w:u w:val="single" w:color="0B4CB4"/>
          </w:rPr>
          <w:t>://</w:t>
        </w:r>
        <w:r w:rsidR="008D13E5" w:rsidRPr="002D2813">
          <w:rPr>
            <w:rFonts w:cs="Times New Roman"/>
            <w:color w:val="0B4CB4"/>
            <w:sz w:val="22"/>
            <w:szCs w:val="22"/>
            <w:u w:val="single" w:color="0B4CB4"/>
            <w:lang w:val="en-US"/>
          </w:rPr>
          <w:t>site</w:t>
        </w:r>
        <w:r w:rsidR="008D13E5" w:rsidRPr="008A1686">
          <w:rPr>
            <w:rFonts w:cs="Times New Roman"/>
            <w:color w:val="0B4CB4"/>
            <w:sz w:val="22"/>
            <w:szCs w:val="22"/>
            <w:u w:val="single" w:color="0B4CB4"/>
          </w:rPr>
          <w:t>-</w:t>
        </w:r>
        <w:r w:rsidR="008D13E5" w:rsidRPr="002D2813">
          <w:rPr>
            <w:rFonts w:cs="Times New Roman"/>
            <w:color w:val="0B4CB4"/>
            <w:sz w:val="22"/>
            <w:szCs w:val="22"/>
            <w:u w:val="single" w:color="0B4CB4"/>
            <w:lang w:val="en-US"/>
          </w:rPr>
          <w:t>f</w:t>
        </w:r>
        <w:r w:rsidR="008D13E5" w:rsidRPr="008A1686">
          <w:rPr>
            <w:rFonts w:cs="Times New Roman"/>
            <w:color w:val="0B4CB4"/>
            <w:sz w:val="22"/>
            <w:szCs w:val="22"/>
            <w:u w:val="single" w:color="0B4CB4"/>
          </w:rPr>
          <w:t>.</w:t>
        </w:r>
        <w:proofErr w:type="spellStart"/>
        <w:r w:rsidR="008D13E5" w:rsidRPr="002D2813">
          <w:rPr>
            <w:rFonts w:cs="Times New Roman"/>
            <w:color w:val="0B4CB4"/>
            <w:sz w:val="22"/>
            <w:szCs w:val="22"/>
            <w:u w:val="single" w:color="0B4CB4"/>
            <w:lang w:val="en-US"/>
          </w:rPr>
          <w:t>hostke</w:t>
        </w:r>
        <w:proofErr w:type="spellEnd"/>
        <w:r w:rsidR="008D13E5" w:rsidRPr="008A1686">
          <w:rPr>
            <w:rFonts w:cs="Times New Roman"/>
            <w:color w:val="0B4CB4"/>
            <w:sz w:val="22"/>
            <w:szCs w:val="22"/>
            <w:u w:val="single" w:color="0B4CB4"/>
          </w:rPr>
          <w:t>.</w:t>
        </w:r>
        <w:proofErr w:type="spellStart"/>
        <w:r w:rsidR="008D13E5" w:rsidRPr="002D2813">
          <w:rPr>
            <w:rFonts w:cs="Times New Roman"/>
            <w:color w:val="0B4CB4"/>
            <w:sz w:val="22"/>
            <w:szCs w:val="22"/>
            <w:u w:val="single" w:color="0B4CB4"/>
            <w:lang w:val="en-US"/>
          </w:rPr>
          <w:t>ru</w:t>
        </w:r>
        <w:proofErr w:type="spellEnd"/>
        <w:r w:rsidR="008D13E5" w:rsidRPr="008A1686">
          <w:rPr>
            <w:rFonts w:cs="Times New Roman"/>
            <w:color w:val="0B4CB4"/>
            <w:sz w:val="22"/>
            <w:szCs w:val="22"/>
            <w:u w:val="single" w:color="0B4CB4"/>
          </w:rPr>
          <w:t>/</w:t>
        </w:r>
        <w:r w:rsidR="008D13E5" w:rsidRPr="002D2813">
          <w:rPr>
            <w:rFonts w:cs="Times New Roman"/>
            <w:color w:val="0B4CB4"/>
            <w:sz w:val="22"/>
            <w:szCs w:val="22"/>
            <w:u w:val="single" w:color="0B4CB4"/>
            <w:lang w:val="en-US"/>
          </w:rPr>
          <w:t>about</w:t>
        </w:r>
        <w:r w:rsidR="008D13E5" w:rsidRPr="008A1686">
          <w:rPr>
            <w:rFonts w:cs="Times New Roman"/>
            <w:color w:val="0B4CB4"/>
            <w:sz w:val="22"/>
            <w:szCs w:val="22"/>
            <w:u w:val="single" w:color="0B4CB4"/>
          </w:rPr>
          <w:t>/</w:t>
        </w:r>
      </w:hyperlink>
    </w:p>
    <w:p w14:paraId="4CF9CD6D" w14:textId="77777777"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Преимущества закрыть от индексации</w:t>
      </w:r>
    </w:p>
    <w:p w14:paraId="1A3DB613" w14:textId="77777777" w:rsidR="008D13E5" w:rsidRPr="002D2813" w:rsidRDefault="008D13E5" w:rsidP="00520E60">
      <w:pPr>
        <w:widowControl w:val="0"/>
        <w:autoSpaceDE w:val="0"/>
        <w:autoSpaceDN w:val="0"/>
        <w:adjustRightInd w:val="0"/>
        <w:rPr>
          <w:rFonts w:cs="Times New Roman"/>
          <w:color w:val="000000"/>
          <w:sz w:val="22"/>
          <w:szCs w:val="22"/>
        </w:rPr>
      </w:pPr>
    </w:p>
    <w:p w14:paraId="4C7EC86D" w14:textId="77777777" w:rsidR="008D13E5" w:rsidRPr="002D2813" w:rsidRDefault="008D13E5" w:rsidP="00520E60">
      <w:pPr>
        <w:widowControl w:val="0"/>
        <w:autoSpaceDE w:val="0"/>
        <w:autoSpaceDN w:val="0"/>
        <w:adjustRightInd w:val="0"/>
        <w:rPr>
          <w:rFonts w:cs="Times New Roman"/>
          <w:color w:val="000000"/>
          <w:sz w:val="22"/>
          <w:szCs w:val="22"/>
        </w:rPr>
      </w:pPr>
    </w:p>
    <w:p w14:paraId="36DBC90D" w14:textId="745D067F" w:rsidR="008D13E5" w:rsidRPr="002D2813" w:rsidRDefault="00D66959" w:rsidP="00520E60">
      <w:pPr>
        <w:widowControl w:val="0"/>
        <w:autoSpaceDE w:val="0"/>
        <w:autoSpaceDN w:val="0"/>
        <w:adjustRightInd w:val="0"/>
        <w:rPr>
          <w:rFonts w:cs="Times New Roman"/>
          <w:color w:val="000000"/>
          <w:sz w:val="22"/>
          <w:szCs w:val="22"/>
        </w:rPr>
      </w:pPr>
      <w:hyperlink r:id="rId49" w:history="1">
        <w:r w:rsidR="008D13E5" w:rsidRPr="002D2813">
          <w:rPr>
            <w:rFonts w:cs="Times New Roman"/>
            <w:color w:val="0B4CB4"/>
            <w:sz w:val="22"/>
            <w:szCs w:val="22"/>
            <w:u w:val="single" w:color="0B4CB4"/>
          </w:rPr>
          <w:t>http://site-f.hostke.ru/about/news</w:t>
        </w:r>
      </w:hyperlink>
    </w:p>
    <w:p w14:paraId="28BCCE31"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Все новостные блоки сделать одинакового размера</w:t>
      </w:r>
    </w:p>
    <w:p w14:paraId="6E3EF8CD"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Самую свежую новость выделить цветом</w:t>
      </w:r>
    </w:p>
    <w:p w14:paraId="00DBC9DC"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Хронология новостей – слева направо (а не сверху вниз как сейчас)</w:t>
      </w:r>
    </w:p>
    <w:p w14:paraId="0ADBBA4B" w14:textId="77777777" w:rsidR="008D13E5" w:rsidRPr="00CD4621"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CD4621">
        <w:rPr>
          <w:rFonts w:cs="Trebuchet MS"/>
          <w:color w:val="000000"/>
          <w:sz w:val="22"/>
          <w:szCs w:val="22"/>
          <w:highlight w:val="yellow"/>
        </w:rPr>
        <w:t xml:space="preserve">+ </w:t>
      </w:r>
      <w:proofErr w:type="spellStart"/>
      <w:r w:rsidRPr="00CD4621">
        <w:rPr>
          <w:rFonts w:cs="Trebuchet MS"/>
          <w:color w:val="000000"/>
          <w:sz w:val="22"/>
          <w:szCs w:val="22"/>
          <w:highlight w:val="yellow"/>
        </w:rPr>
        <w:t>Кликабельной</w:t>
      </w:r>
      <w:proofErr w:type="spellEnd"/>
      <w:r w:rsidRPr="00CD4621">
        <w:rPr>
          <w:rFonts w:cs="Trebuchet MS"/>
          <w:color w:val="000000"/>
          <w:sz w:val="22"/>
          <w:szCs w:val="22"/>
          <w:highlight w:val="yellow"/>
        </w:rPr>
        <w:t xml:space="preserve"> сделать не только на кнопку «Детали», но и весь блок новостей (если у новости есть расширенная версия)</w:t>
      </w:r>
    </w:p>
    <w:p w14:paraId="531DAE76" w14:textId="77777777" w:rsidR="003F72A9" w:rsidRPr="00954587" w:rsidRDefault="003F72A9" w:rsidP="003F72A9">
      <w:pPr>
        <w:pStyle w:val="1"/>
        <w:numPr>
          <w:ilvl w:val="0"/>
          <w:numId w:val="1"/>
        </w:numPr>
        <w:rPr>
          <w:rFonts w:asciiTheme="minorHAnsi" w:eastAsiaTheme="minorHAnsi" w:hAnsiTheme="minorHAnsi" w:cstheme="minorBidi"/>
          <w:kern w:val="0"/>
          <w:sz w:val="22"/>
          <w:szCs w:val="22"/>
          <w:highlight w:val="yellow"/>
          <w:lang w:val="ru-RU"/>
        </w:rPr>
      </w:pPr>
      <w:r w:rsidRPr="00954587">
        <w:rPr>
          <w:rFonts w:asciiTheme="minorHAnsi" w:eastAsiaTheme="minorHAnsi" w:hAnsiTheme="minorHAnsi" w:cstheme="minorBidi"/>
          <w:kern w:val="0"/>
          <w:sz w:val="22"/>
          <w:szCs w:val="22"/>
          <w:highlight w:val="yellow"/>
          <w:lang w:val="ru-RU"/>
        </w:rPr>
        <w:t xml:space="preserve">Хедер реализовать по аналогии с </w:t>
      </w:r>
      <w:r w:rsidRPr="00954587">
        <w:rPr>
          <w:rFonts w:asciiTheme="minorHAnsi" w:eastAsiaTheme="minorHAnsi" w:hAnsiTheme="minorHAnsi" w:cstheme="minorBidi"/>
          <w:kern w:val="0"/>
          <w:sz w:val="22"/>
          <w:szCs w:val="22"/>
          <w:highlight w:val="yellow"/>
          <w:lang w:val="en-US"/>
        </w:rPr>
        <w:t>FAQ</w:t>
      </w:r>
      <w:r w:rsidRPr="00954587">
        <w:rPr>
          <w:rFonts w:asciiTheme="minorHAnsi" w:eastAsiaTheme="minorHAnsi" w:hAnsiTheme="minorHAnsi" w:cstheme="minorBidi"/>
          <w:kern w:val="0"/>
          <w:sz w:val="22"/>
          <w:szCs w:val="22"/>
          <w:highlight w:val="yellow"/>
          <w:lang w:val="ru-RU"/>
        </w:rPr>
        <w:t xml:space="preserve">, т.е. с верху надпись </w:t>
      </w:r>
      <w:r w:rsidRPr="00954587">
        <w:rPr>
          <w:rFonts w:asciiTheme="minorHAnsi" w:eastAsiaTheme="minorHAnsi" w:hAnsiTheme="minorHAnsi" w:cstheme="minorBidi"/>
          <w:kern w:val="0"/>
          <w:sz w:val="22"/>
          <w:szCs w:val="22"/>
          <w:highlight w:val="yellow"/>
          <w:lang w:val="en-US"/>
        </w:rPr>
        <w:t>NEWS</w:t>
      </w:r>
      <w:r w:rsidRPr="00954587">
        <w:rPr>
          <w:rFonts w:asciiTheme="minorHAnsi" w:eastAsiaTheme="minorHAnsi" w:hAnsiTheme="minorHAnsi" w:cstheme="minorBidi"/>
          <w:kern w:val="0"/>
          <w:sz w:val="22"/>
          <w:szCs w:val="22"/>
          <w:highlight w:val="yellow"/>
          <w:lang w:val="ru-RU"/>
        </w:rPr>
        <w:t xml:space="preserve"> на фоне паттерна, потом белая полоса с ссылкой на возврат к новостям, на самой странице убить вывод </w:t>
      </w:r>
      <w:proofErr w:type="spellStart"/>
      <w:r w:rsidRPr="00954587">
        <w:rPr>
          <w:rFonts w:asciiTheme="minorHAnsi" w:eastAsiaTheme="minorHAnsi" w:hAnsiTheme="minorHAnsi" w:cstheme="minorBidi"/>
          <w:kern w:val="0"/>
          <w:sz w:val="22"/>
          <w:szCs w:val="22"/>
          <w:highlight w:val="yellow"/>
          <w:lang w:val="ru-RU"/>
        </w:rPr>
        <w:t>лида</w:t>
      </w:r>
      <w:proofErr w:type="spellEnd"/>
      <w:r w:rsidRPr="00954587">
        <w:rPr>
          <w:rFonts w:asciiTheme="minorHAnsi" w:eastAsiaTheme="minorHAnsi" w:hAnsiTheme="minorHAnsi" w:cstheme="minorBidi"/>
          <w:kern w:val="0"/>
          <w:sz w:val="22"/>
          <w:szCs w:val="22"/>
          <w:highlight w:val="yellow"/>
          <w:lang w:val="ru-RU"/>
        </w:rPr>
        <w:t xml:space="preserve"> под заголовком новости. Также перекрасить фон основного поля. Выглядит примерно так же, как</w:t>
      </w:r>
    </w:p>
    <w:p w14:paraId="34BAB50B" w14:textId="77777777" w:rsidR="003F72A9" w:rsidRPr="00FC194A" w:rsidRDefault="003F72A9" w:rsidP="003F72A9">
      <w:pPr>
        <w:pStyle w:val="a4"/>
        <w:suppressAutoHyphens w:val="0"/>
        <w:spacing w:line="259" w:lineRule="auto"/>
        <w:ind w:left="1068"/>
        <w:rPr>
          <w:rFonts w:asciiTheme="minorHAnsi" w:eastAsiaTheme="minorHAnsi" w:hAnsiTheme="minorHAnsi" w:cstheme="minorBidi"/>
          <w:kern w:val="0"/>
          <w:sz w:val="22"/>
          <w:szCs w:val="22"/>
          <w:lang w:val="ru-RU"/>
        </w:rPr>
      </w:pPr>
      <w:r w:rsidRPr="00FC194A">
        <w:rPr>
          <w:rFonts w:asciiTheme="minorHAnsi" w:hAnsiTheme="minorHAnsi"/>
          <w:noProof/>
          <w:sz w:val="22"/>
          <w:szCs w:val="22"/>
          <w:lang w:val="ru-RU" w:eastAsia="ru-RU"/>
        </w:rPr>
        <w:drawing>
          <wp:inline distT="0" distB="0" distL="0" distR="0" wp14:anchorId="448AF2FA" wp14:editId="21984CDE">
            <wp:extent cx="5131005" cy="3347499"/>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5150951" cy="3360512"/>
                    </a:xfrm>
                    <a:prstGeom prst="rect">
                      <a:avLst/>
                    </a:prstGeom>
                    <a:ln>
                      <a:noFill/>
                    </a:ln>
                    <a:extLst>
                      <a:ext uri="{53640926-AAD7-44D8-BBD7-CCE9431645EC}">
                        <a14:shadowObscured xmlns:a14="http://schemas.microsoft.com/office/drawing/2010/main"/>
                      </a:ext>
                    </a:extLst>
                  </pic:spPr>
                </pic:pic>
              </a:graphicData>
            </a:graphic>
          </wp:inline>
        </w:drawing>
      </w:r>
    </w:p>
    <w:p w14:paraId="79C0281B" w14:textId="77777777" w:rsidR="003F72A9" w:rsidRPr="00FC194A" w:rsidRDefault="003F72A9" w:rsidP="003F72A9">
      <w:pPr>
        <w:pStyle w:val="a4"/>
        <w:suppressAutoHyphens w:val="0"/>
        <w:spacing w:line="259" w:lineRule="auto"/>
        <w:ind w:left="1068"/>
        <w:rPr>
          <w:rFonts w:asciiTheme="minorHAnsi" w:eastAsiaTheme="minorHAnsi" w:hAnsiTheme="minorHAnsi" w:cstheme="minorBidi"/>
          <w:kern w:val="0"/>
          <w:sz w:val="22"/>
          <w:szCs w:val="22"/>
          <w:lang w:val="ru-RU"/>
        </w:rPr>
      </w:pPr>
    </w:p>
    <w:p w14:paraId="5D20EC7F" w14:textId="77777777" w:rsidR="003F72A9" w:rsidRPr="002D2813" w:rsidRDefault="003F72A9" w:rsidP="003F72A9">
      <w:pPr>
        <w:widowControl w:val="0"/>
        <w:autoSpaceDE w:val="0"/>
        <w:autoSpaceDN w:val="0"/>
        <w:adjustRightInd w:val="0"/>
        <w:spacing w:line="100" w:lineRule="atLeast"/>
        <w:rPr>
          <w:rFonts w:cs="Trebuchet MS"/>
          <w:color w:val="000000"/>
          <w:sz w:val="22"/>
          <w:szCs w:val="22"/>
        </w:rPr>
      </w:pPr>
    </w:p>
    <w:p w14:paraId="2A8679A9" w14:textId="77777777" w:rsidR="008D13E5" w:rsidRPr="002D2813" w:rsidRDefault="008D13E5" w:rsidP="00520E60">
      <w:pPr>
        <w:widowControl w:val="0"/>
        <w:autoSpaceDE w:val="0"/>
        <w:autoSpaceDN w:val="0"/>
        <w:adjustRightInd w:val="0"/>
        <w:rPr>
          <w:rFonts w:cs="Times New Roman"/>
          <w:color w:val="000000"/>
          <w:sz w:val="22"/>
          <w:szCs w:val="22"/>
        </w:rPr>
      </w:pPr>
    </w:p>
    <w:p w14:paraId="03F60008" w14:textId="77777777" w:rsidR="008D13E5" w:rsidRPr="002D2813" w:rsidRDefault="00D66959" w:rsidP="00520E60">
      <w:pPr>
        <w:widowControl w:val="0"/>
        <w:autoSpaceDE w:val="0"/>
        <w:autoSpaceDN w:val="0"/>
        <w:adjustRightInd w:val="0"/>
        <w:rPr>
          <w:rFonts w:cs="Times New Roman"/>
          <w:color w:val="00000A"/>
          <w:sz w:val="22"/>
          <w:szCs w:val="22"/>
        </w:rPr>
      </w:pPr>
      <w:hyperlink r:id="rId51" w:history="1">
        <w:r w:rsidR="008D13E5" w:rsidRPr="002D2813">
          <w:rPr>
            <w:rFonts w:cs="Times New Roman"/>
            <w:color w:val="0B4CB4"/>
            <w:sz w:val="22"/>
            <w:szCs w:val="22"/>
            <w:u w:val="single" w:color="0B4CB4"/>
          </w:rPr>
          <w:t>http://site-f.hostke.ru/about/datacenter</w:t>
        </w:r>
      </w:hyperlink>
    </w:p>
    <w:p w14:paraId="3B8FE6E5" w14:textId="77777777" w:rsidR="008D13E5" w:rsidRPr="00503108" w:rsidRDefault="008D13E5" w:rsidP="00520E60">
      <w:pPr>
        <w:widowControl w:val="0"/>
        <w:numPr>
          <w:ilvl w:val="0"/>
          <w:numId w:val="1"/>
        </w:numPr>
        <w:autoSpaceDE w:val="0"/>
        <w:autoSpaceDN w:val="0"/>
        <w:adjustRightInd w:val="0"/>
        <w:spacing w:line="100" w:lineRule="atLeast"/>
        <w:ind w:left="426" w:hanging="426"/>
        <w:rPr>
          <w:rFonts w:cs="Trebuchet MS"/>
          <w:color w:val="5B1A8E"/>
          <w:sz w:val="22"/>
          <w:szCs w:val="22"/>
          <w:highlight w:val="yellow"/>
        </w:rPr>
      </w:pPr>
      <w:r w:rsidRPr="00503108">
        <w:rPr>
          <w:rFonts w:cs="Trebuchet MS"/>
          <w:color w:val="5B1A8E"/>
          <w:sz w:val="22"/>
          <w:szCs w:val="22"/>
          <w:highlight w:val="yellow"/>
        </w:rPr>
        <w:t xml:space="preserve">Реализовать контент по аналогии со страницей в Сервисах в </w:t>
      </w:r>
      <w:proofErr w:type="spellStart"/>
      <w:r w:rsidRPr="00503108">
        <w:rPr>
          <w:rFonts w:cs="Trebuchet MS"/>
          <w:color w:val="5B1A8E"/>
          <w:sz w:val="22"/>
          <w:szCs w:val="22"/>
          <w:highlight w:val="yellow"/>
        </w:rPr>
        <w:t>Росcии</w:t>
      </w:r>
      <w:proofErr w:type="spellEnd"/>
      <w:r w:rsidRPr="00503108">
        <w:rPr>
          <w:rFonts w:cs="Trebuchet MS"/>
          <w:color w:val="5B1A8E"/>
          <w:sz w:val="22"/>
          <w:szCs w:val="22"/>
          <w:highlight w:val="yellow"/>
        </w:rPr>
        <w:t xml:space="preserve"> (вкладки) + добавить отдельную колонку ДЦ в Амстердаме</w:t>
      </w:r>
    </w:p>
    <w:p w14:paraId="7671D8CB" w14:textId="77777777" w:rsidR="008A1686" w:rsidRPr="00503108" w:rsidRDefault="008A1686" w:rsidP="008A1686">
      <w:pPr>
        <w:ind w:left="426"/>
        <w:rPr>
          <w:b/>
          <w:sz w:val="22"/>
          <w:szCs w:val="22"/>
          <w:highlight w:val="yellow"/>
        </w:rPr>
      </w:pPr>
      <w:r w:rsidRPr="00503108">
        <w:rPr>
          <w:b/>
          <w:sz w:val="22"/>
          <w:szCs w:val="22"/>
          <w:highlight w:val="yellow"/>
        </w:rPr>
        <w:t xml:space="preserve">Окончательный контент для </w:t>
      </w:r>
      <w:proofErr w:type="spellStart"/>
      <w:r w:rsidRPr="00503108">
        <w:rPr>
          <w:b/>
          <w:sz w:val="22"/>
          <w:szCs w:val="22"/>
          <w:highlight w:val="yellow"/>
          <w:lang w:val="en-US"/>
        </w:rPr>
        <w:t>Serverius</w:t>
      </w:r>
      <w:proofErr w:type="spellEnd"/>
      <w:r w:rsidRPr="00503108">
        <w:rPr>
          <w:b/>
          <w:sz w:val="22"/>
          <w:szCs w:val="22"/>
          <w:highlight w:val="yellow"/>
        </w:rPr>
        <w:t xml:space="preserve"> на странице </w:t>
      </w:r>
      <w:hyperlink r:id="rId52" w:history="1">
        <w:r w:rsidRPr="00503108">
          <w:rPr>
            <w:rStyle w:val="a3"/>
            <w:sz w:val="22"/>
            <w:szCs w:val="22"/>
            <w:highlight w:val="yellow"/>
            <w:lang w:val="en-US"/>
          </w:rPr>
          <w:t>http</w:t>
        </w:r>
        <w:r w:rsidRPr="00503108">
          <w:rPr>
            <w:rStyle w:val="a3"/>
            <w:sz w:val="22"/>
            <w:szCs w:val="22"/>
            <w:highlight w:val="yellow"/>
          </w:rPr>
          <w:t>://</w:t>
        </w:r>
        <w:r w:rsidRPr="00503108">
          <w:rPr>
            <w:rStyle w:val="a3"/>
            <w:sz w:val="22"/>
            <w:szCs w:val="22"/>
            <w:highlight w:val="yellow"/>
            <w:lang w:val="en-US"/>
          </w:rPr>
          <w:t>site</w:t>
        </w:r>
        <w:r w:rsidRPr="00503108">
          <w:rPr>
            <w:rStyle w:val="a3"/>
            <w:sz w:val="22"/>
            <w:szCs w:val="22"/>
            <w:highlight w:val="yellow"/>
          </w:rPr>
          <w:t>-</w:t>
        </w:r>
        <w:r w:rsidRPr="00503108">
          <w:rPr>
            <w:rStyle w:val="a3"/>
            <w:sz w:val="22"/>
            <w:szCs w:val="22"/>
            <w:highlight w:val="yellow"/>
            <w:lang w:val="en-US"/>
          </w:rPr>
          <w:t>f</w:t>
        </w:r>
        <w:r w:rsidRPr="00503108">
          <w:rPr>
            <w:rStyle w:val="a3"/>
            <w:sz w:val="22"/>
            <w:szCs w:val="22"/>
            <w:highlight w:val="yellow"/>
          </w:rPr>
          <w:t>.</w:t>
        </w:r>
        <w:r w:rsidRPr="00503108">
          <w:rPr>
            <w:rStyle w:val="a3"/>
            <w:sz w:val="22"/>
            <w:szCs w:val="22"/>
            <w:highlight w:val="yellow"/>
            <w:lang w:val="en-US"/>
          </w:rPr>
          <w:t>hostke</w:t>
        </w:r>
        <w:r w:rsidRPr="00503108">
          <w:rPr>
            <w:rStyle w:val="a3"/>
            <w:sz w:val="22"/>
            <w:szCs w:val="22"/>
            <w:highlight w:val="yellow"/>
          </w:rPr>
          <w:t>.</w:t>
        </w:r>
        <w:r w:rsidRPr="00503108">
          <w:rPr>
            <w:rStyle w:val="a3"/>
            <w:sz w:val="22"/>
            <w:szCs w:val="22"/>
            <w:highlight w:val="yellow"/>
            <w:lang w:val="en-US"/>
          </w:rPr>
          <w:t>ru</w:t>
        </w:r>
        <w:r w:rsidRPr="00503108">
          <w:rPr>
            <w:rStyle w:val="a3"/>
            <w:sz w:val="22"/>
            <w:szCs w:val="22"/>
            <w:highlight w:val="yellow"/>
          </w:rPr>
          <w:t>/</w:t>
        </w:r>
        <w:r w:rsidRPr="00503108">
          <w:rPr>
            <w:rStyle w:val="a3"/>
            <w:sz w:val="22"/>
            <w:szCs w:val="22"/>
            <w:highlight w:val="yellow"/>
            <w:lang w:val="en-US"/>
          </w:rPr>
          <w:t>about</w:t>
        </w:r>
        <w:r w:rsidRPr="00503108">
          <w:rPr>
            <w:rStyle w:val="a3"/>
            <w:sz w:val="22"/>
            <w:szCs w:val="22"/>
            <w:highlight w:val="yellow"/>
          </w:rPr>
          <w:t>/</w:t>
        </w:r>
        <w:r w:rsidRPr="00503108">
          <w:rPr>
            <w:rStyle w:val="a3"/>
            <w:sz w:val="22"/>
            <w:szCs w:val="22"/>
            <w:highlight w:val="yellow"/>
            <w:lang w:val="en-US"/>
          </w:rPr>
          <w:t>datacenter</w:t>
        </w:r>
      </w:hyperlink>
    </w:p>
    <w:tbl>
      <w:tblPr>
        <w:tblW w:w="0" w:type="auto"/>
        <w:tblInd w:w="709" w:type="dxa"/>
        <w:tblLayout w:type="fixed"/>
        <w:tblLook w:val="0000" w:firstRow="0" w:lastRow="0" w:firstColumn="0" w:lastColumn="0" w:noHBand="0" w:noVBand="0"/>
      </w:tblPr>
      <w:tblGrid>
        <w:gridCol w:w="2392"/>
        <w:gridCol w:w="6231"/>
      </w:tblGrid>
      <w:tr w:rsidR="008A1686" w:rsidRPr="00503108" w14:paraId="6BCB6BD7" w14:textId="77777777" w:rsidTr="00AF1B3D">
        <w:tc>
          <w:tcPr>
            <w:tcW w:w="2392" w:type="dxa"/>
          </w:tcPr>
          <w:p w14:paraId="0896D4AB"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NAME</w:t>
            </w:r>
          </w:p>
        </w:tc>
        <w:tc>
          <w:tcPr>
            <w:tcW w:w="6231" w:type="dxa"/>
          </w:tcPr>
          <w:p w14:paraId="1D694D69" w14:textId="77777777" w:rsidR="008A1686" w:rsidRPr="00503108" w:rsidRDefault="008A1686" w:rsidP="00AF1B3D">
            <w:pPr>
              <w:pStyle w:val="a4"/>
              <w:ind w:left="0"/>
              <w:rPr>
                <w:rFonts w:asciiTheme="minorHAnsi" w:eastAsia="Times New Roman" w:hAnsiTheme="minorHAnsi"/>
                <w:sz w:val="22"/>
                <w:szCs w:val="22"/>
                <w:highlight w:val="yellow"/>
                <w:lang w:val="en-US"/>
              </w:rPr>
            </w:pPr>
            <w:proofErr w:type="spellStart"/>
            <w:r w:rsidRPr="00503108">
              <w:rPr>
                <w:rFonts w:asciiTheme="minorHAnsi" w:eastAsia="Times New Roman" w:hAnsiTheme="minorHAnsi"/>
                <w:sz w:val="22"/>
                <w:szCs w:val="22"/>
                <w:highlight w:val="yellow"/>
                <w:lang w:val="en-US"/>
              </w:rPr>
              <w:t>Serverius</w:t>
            </w:r>
            <w:proofErr w:type="spellEnd"/>
          </w:p>
        </w:tc>
      </w:tr>
      <w:tr w:rsidR="008A1686" w:rsidRPr="00503108" w14:paraId="17C3D75F" w14:textId="77777777" w:rsidTr="00AF1B3D">
        <w:tc>
          <w:tcPr>
            <w:tcW w:w="2392" w:type="dxa"/>
          </w:tcPr>
          <w:p w14:paraId="75F507D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LOCATION</w:t>
            </w:r>
          </w:p>
        </w:tc>
        <w:tc>
          <w:tcPr>
            <w:tcW w:w="6231" w:type="dxa"/>
          </w:tcPr>
          <w:p w14:paraId="543BDE16" w14:textId="77777777" w:rsidR="008A1686" w:rsidRPr="00503108" w:rsidRDefault="008A1686" w:rsidP="00AF1B3D">
            <w:pPr>
              <w:pStyle w:val="a4"/>
              <w:ind w:left="0"/>
              <w:rPr>
                <w:rFonts w:asciiTheme="minorHAnsi" w:eastAsia="Times New Roman" w:hAnsiTheme="minorHAnsi"/>
                <w:sz w:val="22"/>
                <w:szCs w:val="22"/>
                <w:highlight w:val="yellow"/>
                <w:lang w:val="en-US"/>
              </w:rPr>
            </w:pPr>
            <w:r w:rsidRPr="00503108">
              <w:rPr>
                <w:rFonts w:asciiTheme="minorHAnsi" w:eastAsia="Times New Roman" w:hAnsiTheme="minorHAnsi"/>
                <w:sz w:val="22"/>
                <w:szCs w:val="22"/>
                <w:highlight w:val="yellow"/>
                <w:lang w:val="en-US"/>
              </w:rPr>
              <w:t>Dronten</w:t>
            </w:r>
          </w:p>
        </w:tc>
      </w:tr>
      <w:tr w:rsidR="008A1686" w:rsidRPr="00503108" w14:paraId="3CB5DDFD" w14:textId="77777777" w:rsidTr="00AF1B3D">
        <w:tc>
          <w:tcPr>
            <w:tcW w:w="2392" w:type="dxa"/>
          </w:tcPr>
          <w:p w14:paraId="4F2A2822"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TIER LEVEL</w:t>
            </w:r>
          </w:p>
        </w:tc>
        <w:tc>
          <w:tcPr>
            <w:tcW w:w="6231" w:type="dxa"/>
          </w:tcPr>
          <w:p w14:paraId="1F528B47"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Tier III</w:t>
            </w:r>
          </w:p>
        </w:tc>
      </w:tr>
      <w:tr w:rsidR="008A1686" w:rsidRPr="00503108" w14:paraId="3FB397D5" w14:textId="77777777" w:rsidTr="00AF1B3D">
        <w:tc>
          <w:tcPr>
            <w:tcW w:w="2392" w:type="dxa"/>
          </w:tcPr>
          <w:p w14:paraId="2811F96B"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UNITS PER “19 RACK</w:t>
            </w:r>
          </w:p>
        </w:tc>
        <w:tc>
          <w:tcPr>
            <w:tcW w:w="6231" w:type="dxa"/>
          </w:tcPr>
          <w:p w14:paraId="549A54C9" w14:textId="77777777" w:rsidR="008A1686" w:rsidRPr="00503108" w:rsidRDefault="008A1686" w:rsidP="00AF1B3D">
            <w:pPr>
              <w:pStyle w:val="a4"/>
              <w:ind w:left="0"/>
              <w:rPr>
                <w:rFonts w:asciiTheme="minorHAnsi" w:hAnsiTheme="minorHAnsi"/>
                <w:color w:val="00000A"/>
                <w:sz w:val="22"/>
                <w:szCs w:val="22"/>
                <w:highlight w:val="yellow"/>
              </w:rPr>
            </w:pPr>
            <w:r w:rsidRPr="00503108">
              <w:rPr>
                <w:rFonts w:asciiTheme="minorHAnsi" w:hAnsiTheme="minorHAnsi"/>
                <w:color w:val="00000A"/>
                <w:sz w:val="22"/>
                <w:szCs w:val="22"/>
                <w:highlight w:val="yellow"/>
                <w:lang w:val="en-US"/>
              </w:rPr>
              <w:t>4</w:t>
            </w:r>
            <w:r w:rsidRPr="00503108">
              <w:rPr>
                <w:rFonts w:asciiTheme="minorHAnsi" w:hAnsiTheme="minorHAnsi"/>
                <w:color w:val="00000A"/>
                <w:sz w:val="22"/>
                <w:szCs w:val="22"/>
                <w:highlight w:val="yellow"/>
              </w:rPr>
              <w:t>5</w:t>
            </w:r>
          </w:p>
        </w:tc>
      </w:tr>
      <w:tr w:rsidR="008A1686" w:rsidRPr="00503108" w14:paraId="54C89F25" w14:textId="77777777" w:rsidTr="00AF1B3D">
        <w:tc>
          <w:tcPr>
            <w:tcW w:w="2392" w:type="dxa"/>
          </w:tcPr>
          <w:p w14:paraId="67D4A709"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POWER PER RACK,</w:t>
            </w:r>
          </w:p>
          <w:p w14:paraId="6418EA3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UP TO</w:t>
            </w:r>
          </w:p>
        </w:tc>
        <w:tc>
          <w:tcPr>
            <w:tcW w:w="6231" w:type="dxa"/>
          </w:tcPr>
          <w:p w14:paraId="2ADF54E5" w14:textId="77777777" w:rsidR="008A1686" w:rsidRPr="00503108" w:rsidRDefault="008A1686" w:rsidP="00AF1B3D">
            <w:pPr>
              <w:pStyle w:val="a4"/>
              <w:ind w:left="0"/>
              <w:rPr>
                <w:rFonts w:asciiTheme="minorHAnsi" w:hAnsiTheme="minorHAnsi"/>
                <w:color w:val="00000A"/>
                <w:sz w:val="22"/>
                <w:szCs w:val="22"/>
                <w:highlight w:val="yellow"/>
                <w:lang w:val="ru-RU"/>
              </w:rPr>
            </w:pPr>
            <w:r w:rsidRPr="00503108">
              <w:rPr>
                <w:rFonts w:asciiTheme="minorHAnsi" w:hAnsiTheme="minorHAnsi"/>
                <w:color w:val="00000A"/>
                <w:sz w:val="22"/>
                <w:szCs w:val="22"/>
                <w:highlight w:val="yellow"/>
                <w:lang w:val="en-US"/>
              </w:rPr>
              <w:t>7,5 KWh</w:t>
            </w:r>
          </w:p>
        </w:tc>
      </w:tr>
      <w:tr w:rsidR="008A1686" w:rsidRPr="00503108" w14:paraId="2F3C7BC5" w14:textId="77777777" w:rsidTr="00AF1B3D">
        <w:tc>
          <w:tcPr>
            <w:tcW w:w="2392" w:type="dxa"/>
          </w:tcPr>
          <w:p w14:paraId="2F8E32F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CAGES AND CUSTOMIZED RACKS AVAILABLE</w:t>
            </w:r>
          </w:p>
        </w:tc>
        <w:tc>
          <w:tcPr>
            <w:tcW w:w="6231" w:type="dxa"/>
          </w:tcPr>
          <w:p w14:paraId="7D473155"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Yes</w:t>
            </w:r>
          </w:p>
        </w:tc>
      </w:tr>
      <w:tr w:rsidR="008A1686" w:rsidRPr="00503108" w14:paraId="639B7F48" w14:textId="77777777" w:rsidTr="00AF1B3D">
        <w:tc>
          <w:tcPr>
            <w:tcW w:w="2392" w:type="dxa"/>
          </w:tcPr>
          <w:p w14:paraId="3E651201"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lastRenderedPageBreak/>
              <w:t>SECURITY CERTIFICATION LEVEL</w:t>
            </w:r>
          </w:p>
        </w:tc>
        <w:tc>
          <w:tcPr>
            <w:tcW w:w="6231" w:type="dxa"/>
          </w:tcPr>
          <w:p w14:paraId="4670773F"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ISO/IEC 27001:2013</w:t>
            </w:r>
            <w:r w:rsidRPr="00503108">
              <w:rPr>
                <w:rFonts w:asciiTheme="minorHAnsi" w:hAnsiTheme="minorHAnsi"/>
                <w:color w:val="00000A"/>
                <w:sz w:val="22"/>
                <w:szCs w:val="22"/>
                <w:highlight w:val="yellow"/>
                <w:lang w:val="en-US"/>
              </w:rPr>
              <w:br/>
              <w:t>ISO 9001:2008</w:t>
            </w:r>
          </w:p>
        </w:tc>
      </w:tr>
      <w:tr w:rsidR="008A1686" w:rsidRPr="00503108" w14:paraId="1D5B36CC" w14:textId="77777777" w:rsidTr="00AF1B3D">
        <w:tc>
          <w:tcPr>
            <w:tcW w:w="2392" w:type="dxa"/>
          </w:tcPr>
          <w:p w14:paraId="5F6ECD5D"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AUTHORIZED ACCESS AND SUPPORT</w:t>
            </w:r>
          </w:p>
        </w:tc>
        <w:tc>
          <w:tcPr>
            <w:tcW w:w="6231" w:type="dxa"/>
          </w:tcPr>
          <w:p w14:paraId="38C94B51" w14:textId="77777777" w:rsidR="008A1686" w:rsidRPr="00503108" w:rsidRDefault="008A1686" w:rsidP="00AF1B3D">
            <w:pPr>
              <w:pStyle w:val="a4"/>
              <w:ind w:left="0"/>
              <w:rPr>
                <w:rFonts w:asciiTheme="minorHAnsi" w:hAnsiTheme="minorHAnsi"/>
                <w:color w:val="00000A"/>
                <w:sz w:val="22"/>
                <w:szCs w:val="22"/>
                <w:highlight w:val="yellow"/>
                <w:lang w:val="en-US"/>
              </w:rPr>
            </w:pPr>
            <w:r w:rsidRPr="00503108">
              <w:rPr>
                <w:rFonts w:asciiTheme="minorHAnsi" w:hAnsiTheme="minorHAnsi"/>
                <w:color w:val="00000A"/>
                <w:sz w:val="22"/>
                <w:szCs w:val="22"/>
                <w:highlight w:val="yellow"/>
                <w:lang w:val="en-US"/>
              </w:rPr>
              <w:t>24/7</w:t>
            </w:r>
          </w:p>
        </w:tc>
      </w:tr>
      <w:tr w:rsidR="008A1686" w:rsidRPr="00503108" w14:paraId="56140A47" w14:textId="77777777" w:rsidTr="00AF1B3D">
        <w:tc>
          <w:tcPr>
            <w:tcW w:w="2392" w:type="dxa"/>
          </w:tcPr>
          <w:p w14:paraId="4F51F7D1" w14:textId="77777777" w:rsidR="008A1686" w:rsidRPr="00503108" w:rsidRDefault="008A1686" w:rsidP="00AF1B3D">
            <w:pPr>
              <w:pStyle w:val="a4"/>
              <w:ind w:left="0"/>
              <w:rPr>
                <w:rFonts w:asciiTheme="minorHAnsi" w:hAnsiTheme="minorHAnsi"/>
                <w:color w:val="00000A"/>
                <w:sz w:val="22"/>
                <w:szCs w:val="22"/>
                <w:highlight w:val="yellow"/>
                <w:lang w:val="en-US"/>
              </w:rPr>
            </w:pPr>
          </w:p>
        </w:tc>
        <w:tc>
          <w:tcPr>
            <w:tcW w:w="6231" w:type="dxa"/>
          </w:tcPr>
          <w:p w14:paraId="169CE040" w14:textId="77777777" w:rsidR="008A1686" w:rsidRPr="00503108" w:rsidRDefault="008A1686" w:rsidP="00AF1B3D">
            <w:pPr>
              <w:shd w:val="clear" w:color="auto" w:fill="FFFFFF"/>
              <w:spacing w:after="28"/>
              <w:rPr>
                <w:rFonts w:eastAsia="Times New Roman"/>
                <w:sz w:val="22"/>
                <w:szCs w:val="22"/>
                <w:highlight w:val="yellow"/>
                <w:lang w:val="en-US"/>
              </w:rPr>
            </w:pPr>
            <w:r w:rsidRPr="00503108">
              <w:rPr>
                <w:rFonts w:eastAsia="Times New Roman"/>
                <w:sz w:val="22"/>
                <w:szCs w:val="22"/>
                <w:highlight w:val="yellow"/>
                <w:lang w:val="en-US"/>
              </w:rPr>
              <w:t xml:space="preserve">The </w:t>
            </w:r>
            <w:proofErr w:type="spellStart"/>
            <w:r w:rsidRPr="00503108">
              <w:rPr>
                <w:rFonts w:eastAsia="Times New Roman"/>
                <w:sz w:val="22"/>
                <w:szCs w:val="22"/>
                <w:highlight w:val="yellow"/>
                <w:lang w:val="en-US"/>
              </w:rPr>
              <w:t>Serverius</w:t>
            </w:r>
            <w:proofErr w:type="spellEnd"/>
            <w:r w:rsidRPr="00503108">
              <w:rPr>
                <w:rFonts w:eastAsia="Times New Roman"/>
                <w:sz w:val="22"/>
                <w:szCs w:val="22"/>
                <w:highlight w:val="yellow"/>
                <w:lang w:val="en-US"/>
              </w:rPr>
              <w:t xml:space="preserve"> DC is a carrier-neutral Tier III data center located in-between the world’s largest internet backbones of Amsterdam and Frankfurt. This data center uses the most modern technology; it is completely CO2 neutral and runs on 100% green energy. Due to “Cold Corridor System” the data center is highly energy efficient.</w:t>
            </w:r>
          </w:p>
          <w:p w14:paraId="1B53AA21" w14:textId="77777777" w:rsidR="008A1686" w:rsidRPr="00503108" w:rsidRDefault="008A1686" w:rsidP="00AF1B3D">
            <w:pPr>
              <w:shd w:val="clear" w:color="auto" w:fill="FFFFFF"/>
              <w:spacing w:after="28"/>
              <w:rPr>
                <w:rFonts w:eastAsia="Times New Roman"/>
                <w:sz w:val="22"/>
                <w:szCs w:val="22"/>
                <w:highlight w:val="yellow"/>
                <w:lang w:val="en-US"/>
              </w:rPr>
            </w:pPr>
            <w:r w:rsidRPr="00503108">
              <w:rPr>
                <w:rFonts w:eastAsia="Times New Roman"/>
                <w:sz w:val="22"/>
                <w:szCs w:val="22"/>
                <w:highlight w:val="yellow"/>
                <w:lang w:val="en-US"/>
              </w:rPr>
              <w:t>The entire grounds are fenced, the DC is equipped with CCTV (both inside and outside), “Smart Cards” are used for enhanced security.</w:t>
            </w:r>
          </w:p>
          <w:p w14:paraId="73B27446"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Total</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amount</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of</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racks</w:t>
            </w:r>
            <w:proofErr w:type="spellEnd"/>
            <w:r w:rsidRPr="00503108">
              <w:rPr>
                <w:rFonts w:eastAsia="Times New Roman"/>
                <w:sz w:val="22"/>
                <w:szCs w:val="22"/>
                <w:highlight w:val="yellow"/>
              </w:rPr>
              <w:t>: 200.</w:t>
            </w:r>
          </w:p>
          <w:p w14:paraId="20239BCA"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Power</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per</w:t>
            </w:r>
            <w:proofErr w:type="spellEnd"/>
            <w:r w:rsidRPr="00503108">
              <w:rPr>
                <w:rFonts w:eastAsia="Times New Roman"/>
                <w:sz w:val="22"/>
                <w:szCs w:val="22"/>
                <w:highlight w:val="yellow"/>
              </w:rPr>
              <w:t xml:space="preserve"> </w:t>
            </w:r>
            <w:proofErr w:type="spellStart"/>
            <w:r w:rsidRPr="00503108">
              <w:rPr>
                <w:rFonts w:eastAsia="Times New Roman"/>
                <w:sz w:val="22"/>
                <w:szCs w:val="22"/>
                <w:highlight w:val="yellow"/>
              </w:rPr>
              <w:t>rack</w:t>
            </w:r>
            <w:proofErr w:type="spellEnd"/>
            <w:r w:rsidRPr="00503108">
              <w:rPr>
                <w:rFonts w:eastAsia="Times New Roman"/>
                <w:sz w:val="22"/>
                <w:szCs w:val="22"/>
                <w:highlight w:val="yellow"/>
              </w:rPr>
              <w:t>: 32A.</w:t>
            </w:r>
          </w:p>
          <w:p w14:paraId="111C5FB0"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Racks, 1000mm deep and 45U high (almost 10% higher than normal racks).</w:t>
            </w:r>
          </w:p>
          <w:p w14:paraId="088FAB79"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Redundant</w:t>
            </w:r>
            <w:proofErr w:type="spellEnd"/>
            <w:r w:rsidRPr="00503108">
              <w:rPr>
                <w:rFonts w:eastAsia="Times New Roman"/>
                <w:sz w:val="22"/>
                <w:szCs w:val="22"/>
                <w:highlight w:val="yellow"/>
              </w:rPr>
              <w:t xml:space="preserve"> N+1 </w:t>
            </w:r>
            <w:proofErr w:type="spellStart"/>
            <w:r w:rsidRPr="00503108">
              <w:rPr>
                <w:rFonts w:eastAsia="Times New Roman"/>
                <w:sz w:val="22"/>
                <w:szCs w:val="22"/>
                <w:highlight w:val="yellow"/>
              </w:rPr>
              <w:t>cooling</w:t>
            </w:r>
            <w:proofErr w:type="spellEnd"/>
            <w:r w:rsidRPr="00503108">
              <w:rPr>
                <w:rFonts w:eastAsia="Times New Roman"/>
                <w:sz w:val="22"/>
                <w:szCs w:val="22"/>
                <w:highlight w:val="yellow"/>
              </w:rPr>
              <w:t xml:space="preserve"> (1.3 EUE).</w:t>
            </w:r>
          </w:p>
          <w:p w14:paraId="0AB1EDD8"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Redundant N+1 power supplies (incl. generator set).</w:t>
            </w:r>
          </w:p>
          <w:p w14:paraId="66FE2360"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proofErr w:type="spellStart"/>
            <w:r w:rsidRPr="00503108">
              <w:rPr>
                <w:rFonts w:eastAsia="Times New Roman"/>
                <w:sz w:val="22"/>
                <w:szCs w:val="22"/>
                <w:highlight w:val="yellow"/>
              </w:rPr>
              <w:t>Redundant</w:t>
            </w:r>
            <w:proofErr w:type="spellEnd"/>
            <w:r w:rsidRPr="00503108">
              <w:rPr>
                <w:rFonts w:eastAsia="Times New Roman"/>
                <w:sz w:val="22"/>
                <w:szCs w:val="22"/>
                <w:highlight w:val="yellow"/>
              </w:rPr>
              <w:t xml:space="preserve"> N+1 UPS.</w:t>
            </w:r>
          </w:p>
          <w:p w14:paraId="3EA004A6"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Diesel storage tanks that are able to run for 24 hours without external power.</w:t>
            </w:r>
          </w:p>
          <w:p w14:paraId="1BDF27ED"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Certified fire detection and prevention installation.</w:t>
            </w:r>
          </w:p>
          <w:p w14:paraId="5B0B7DD9"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rPr>
            </w:pPr>
            <w:r w:rsidRPr="00503108">
              <w:rPr>
                <w:rFonts w:eastAsia="Times New Roman"/>
                <w:sz w:val="22"/>
                <w:szCs w:val="22"/>
                <w:highlight w:val="yellow"/>
              </w:rPr>
              <w:t>VESDA.</w:t>
            </w:r>
          </w:p>
          <w:p w14:paraId="62E7C3FF" w14:textId="77777777" w:rsidR="008A1686" w:rsidRPr="00503108" w:rsidRDefault="008A1686" w:rsidP="0067399B">
            <w:pPr>
              <w:numPr>
                <w:ilvl w:val="0"/>
                <w:numId w:val="14"/>
              </w:numPr>
              <w:shd w:val="clear" w:color="auto" w:fill="FFFFFF"/>
              <w:suppressAutoHyphens/>
              <w:spacing w:before="28" w:after="28" w:line="100" w:lineRule="atLeast"/>
              <w:rPr>
                <w:rFonts w:eastAsia="Times New Roman"/>
                <w:sz w:val="22"/>
                <w:szCs w:val="22"/>
                <w:highlight w:val="yellow"/>
                <w:lang w:val="en-US"/>
              </w:rPr>
            </w:pPr>
            <w:r w:rsidRPr="00503108">
              <w:rPr>
                <w:rFonts w:eastAsia="Times New Roman"/>
                <w:sz w:val="22"/>
                <w:szCs w:val="22"/>
                <w:highlight w:val="yellow"/>
                <w:lang w:val="en-US"/>
              </w:rPr>
              <w:t>Data center connected to the 10kV ring to ensure power.</w:t>
            </w:r>
          </w:p>
          <w:p w14:paraId="7057097E" w14:textId="77777777" w:rsidR="008A1686" w:rsidRPr="00503108" w:rsidRDefault="008A1686" w:rsidP="00AF1B3D">
            <w:pPr>
              <w:pStyle w:val="a4"/>
              <w:ind w:left="0"/>
              <w:rPr>
                <w:rFonts w:asciiTheme="minorHAnsi" w:hAnsiTheme="minorHAnsi"/>
                <w:color w:val="00000A"/>
                <w:sz w:val="22"/>
                <w:szCs w:val="22"/>
                <w:highlight w:val="yellow"/>
                <w:lang w:val="en-US"/>
              </w:rPr>
            </w:pPr>
          </w:p>
        </w:tc>
      </w:tr>
    </w:tbl>
    <w:p w14:paraId="40034F32" w14:textId="77777777" w:rsidR="008A1686" w:rsidRPr="00503108" w:rsidRDefault="008A1686" w:rsidP="008A1686">
      <w:pPr>
        <w:widowControl w:val="0"/>
        <w:numPr>
          <w:ilvl w:val="0"/>
          <w:numId w:val="1"/>
        </w:numPr>
        <w:autoSpaceDE w:val="0"/>
        <w:autoSpaceDN w:val="0"/>
        <w:adjustRightInd w:val="0"/>
        <w:spacing w:line="100" w:lineRule="atLeast"/>
        <w:ind w:left="426" w:hanging="426"/>
        <w:rPr>
          <w:sz w:val="22"/>
          <w:szCs w:val="22"/>
          <w:highlight w:val="yellow"/>
        </w:rPr>
      </w:pPr>
      <w:r w:rsidRPr="00503108">
        <w:rPr>
          <w:sz w:val="22"/>
          <w:szCs w:val="22"/>
          <w:highlight w:val="yellow"/>
        </w:rPr>
        <w:t>Немного изменить структуру подачи информации (прошу указать формат изображений и размер, пришлю)</w:t>
      </w:r>
    </w:p>
    <w:p w14:paraId="5A02144B"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sz w:val="22"/>
          <w:szCs w:val="22"/>
          <w:highlight w:val="yellow"/>
          <w:lang w:val="ru-RU"/>
        </w:rPr>
        <w:t>Под вкладками</w:t>
      </w:r>
    </w:p>
    <w:p w14:paraId="1CD16700" w14:textId="77777777" w:rsidR="008A1686" w:rsidRPr="00503108" w:rsidRDefault="008A1686" w:rsidP="008A1686">
      <w:pPr>
        <w:pStyle w:val="a4"/>
        <w:rPr>
          <w:rFonts w:asciiTheme="minorHAnsi" w:hAnsiTheme="minorHAnsi"/>
          <w:sz w:val="22"/>
          <w:szCs w:val="22"/>
          <w:highlight w:val="yellow"/>
          <w:lang w:val="ru-RU"/>
        </w:rPr>
      </w:pPr>
      <w:r w:rsidRPr="00503108">
        <w:rPr>
          <w:noProof/>
          <w:highlight w:val="yellow"/>
          <w:lang w:val="ru-RU" w:eastAsia="ru-RU"/>
        </w:rPr>
        <w:drawing>
          <wp:inline distT="0" distB="0" distL="0" distR="0" wp14:anchorId="52F89455" wp14:editId="255F5241">
            <wp:extent cx="2971800" cy="19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2971800" cy="190500"/>
                    </a:xfrm>
                    <a:prstGeom prst="rect">
                      <a:avLst/>
                    </a:prstGeom>
                    <a:ln>
                      <a:noFill/>
                    </a:ln>
                    <a:extLst>
                      <a:ext uri="{53640926-AAD7-44D8-BBD7-CCE9431645EC}">
                        <a14:shadowObscured xmlns:a14="http://schemas.microsoft.com/office/drawing/2010/main"/>
                      </a:ext>
                    </a:extLst>
                  </pic:spPr>
                </pic:pic>
              </a:graphicData>
            </a:graphic>
          </wp:inline>
        </w:drawing>
      </w:r>
    </w:p>
    <w:p w14:paraId="2869381A"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sz w:val="22"/>
          <w:szCs w:val="22"/>
          <w:highlight w:val="yellow"/>
          <w:lang w:val="ru-RU"/>
        </w:rPr>
        <w:t>Немного изменяется структура</w:t>
      </w:r>
    </w:p>
    <w:p w14:paraId="679A13C3" w14:textId="77777777" w:rsidR="008A1686" w:rsidRPr="00503108" w:rsidRDefault="008A1686" w:rsidP="008A1686">
      <w:pPr>
        <w:pStyle w:val="a4"/>
        <w:rPr>
          <w:rFonts w:asciiTheme="minorHAnsi" w:hAnsiTheme="minorHAnsi"/>
          <w:sz w:val="22"/>
          <w:szCs w:val="22"/>
          <w:highlight w:val="yellow"/>
          <w:lang w:val="ru-RU"/>
        </w:rPr>
      </w:pPr>
    </w:p>
    <w:tbl>
      <w:tblPr>
        <w:tblW w:w="9634" w:type="dxa"/>
        <w:tblLayout w:type="fixed"/>
        <w:tblLook w:val="0000" w:firstRow="0" w:lastRow="0" w:firstColumn="0" w:lastColumn="0" w:noHBand="0" w:noVBand="0"/>
      </w:tblPr>
      <w:tblGrid>
        <w:gridCol w:w="1353"/>
        <w:gridCol w:w="2148"/>
        <w:gridCol w:w="149"/>
        <w:gridCol w:w="1999"/>
        <w:gridCol w:w="144"/>
        <w:gridCol w:w="2005"/>
        <w:gridCol w:w="1836"/>
      </w:tblGrid>
      <w:tr w:rsidR="008A1686" w:rsidRPr="00503108" w14:paraId="172EC102" w14:textId="77777777" w:rsidTr="00AF1B3D">
        <w:trPr>
          <w:trHeight w:val="691"/>
        </w:trPr>
        <w:tc>
          <w:tcPr>
            <w:tcW w:w="1353" w:type="dxa"/>
            <w:tcBorders>
              <w:top w:val="single" w:sz="4" w:space="0" w:color="000000"/>
              <w:bottom w:val="single" w:sz="4" w:space="0" w:color="000000"/>
            </w:tcBorders>
          </w:tcPr>
          <w:p w14:paraId="1CF50346" w14:textId="77777777" w:rsidR="008A1686" w:rsidRPr="00503108" w:rsidRDefault="008A1686" w:rsidP="00AF1B3D">
            <w:pPr>
              <w:rPr>
                <w:highlight w:val="yellow"/>
              </w:rPr>
            </w:pPr>
            <w:r w:rsidRPr="00503108">
              <w:rPr>
                <w:rFonts w:ascii="Arial" w:eastAsia="Times New Roman" w:hAnsi="Arial" w:cs="Arial"/>
                <w:caps/>
                <w:color w:val="838587"/>
                <w:sz w:val="21"/>
                <w:szCs w:val="21"/>
                <w:highlight w:val="yellow"/>
              </w:rPr>
              <w:t>LOCATION</w:t>
            </w:r>
          </w:p>
        </w:tc>
        <w:tc>
          <w:tcPr>
            <w:tcW w:w="2297" w:type="dxa"/>
            <w:gridSpan w:val="2"/>
            <w:tcBorders>
              <w:top w:val="single" w:sz="4" w:space="0" w:color="000000"/>
              <w:bottom w:val="single" w:sz="4" w:space="0" w:color="000000"/>
            </w:tcBorders>
          </w:tcPr>
          <w:p w14:paraId="7E8B4953"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54E34521" wp14:editId="2DDFE1B3">
                  <wp:extent cx="314325" cy="276225"/>
                  <wp:effectExtent l="0" t="0" r="9525" b="9525"/>
                  <wp:docPr id="13" name="Рисунок 13" descr="C:\Users\Мария\AppData\Local\Microsoft\Windows\INetCache\Content.Word\╤А╨╛╤Б╤Б╨╕╤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рия\AppData\Local\Microsoft\Windows\INetCache\Content.Word\╤А╨╛╤Б╤Б╨╕╤П.PNG"/>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14325" cy="276225"/>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Moscow</w:t>
            </w:r>
            <w:proofErr w:type="spellEnd"/>
          </w:p>
        </w:tc>
        <w:tc>
          <w:tcPr>
            <w:tcW w:w="2143" w:type="dxa"/>
            <w:gridSpan w:val="2"/>
            <w:tcBorders>
              <w:top w:val="single" w:sz="4" w:space="0" w:color="000000"/>
              <w:bottom w:val="single" w:sz="4" w:space="0" w:color="000000"/>
            </w:tcBorders>
          </w:tcPr>
          <w:p w14:paraId="4088FE7F"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00E25A49" wp14:editId="06AE5639">
                  <wp:extent cx="314325" cy="276225"/>
                  <wp:effectExtent l="0" t="0" r="9525" b="9525"/>
                  <wp:docPr id="14" name="Рисунок 14" descr="C:\Users\Мария\AppData\Local\Microsoft\Windows\INetCache\Content.Word\╤А╨╛╤Б╤Б╨╕╤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рия\AppData\Local\Microsoft\Windows\INetCache\Content.Word\╤А╨╛╤Б╤Б╨╕╤П.PNG"/>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14325" cy="276225"/>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Moscow</w:t>
            </w:r>
            <w:proofErr w:type="spellEnd"/>
          </w:p>
        </w:tc>
        <w:tc>
          <w:tcPr>
            <w:tcW w:w="2005" w:type="dxa"/>
            <w:tcBorders>
              <w:top w:val="single" w:sz="4" w:space="0" w:color="000000"/>
              <w:bottom w:val="single" w:sz="4" w:space="0" w:color="000000"/>
              <w:right w:val="single" w:sz="4" w:space="0" w:color="000000"/>
            </w:tcBorders>
          </w:tcPr>
          <w:p w14:paraId="62982607"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692E88EB" wp14:editId="39479E43">
                  <wp:extent cx="314325" cy="276225"/>
                  <wp:effectExtent l="0" t="0" r="9525" b="9525"/>
                  <wp:docPr id="15" name="Рисунок 15" descr="C:\Users\Мария\AppData\Local\Microsoft\Windows\INetCache\Content.Word\╤А╨╛╤Б╤Б╨╕╤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Мария\AppData\Local\Microsoft\Windows\INetCache\Content.Word\╤А╨╛╤Б╤Б╨╕╤П.PNG"/>
                          <pic:cNvPicPr>
                            <a:picLocks noChangeAspect="1" noChangeArrowheads="1"/>
                          </pic:cNvPicPr>
                        </pic:nvPicPr>
                        <pic:blipFill>
                          <a:blip r:embed="rId54">
                            <a:extLst>
                              <a:ext uri="{28A0092B-C50C-407E-A947-70E740481C1C}">
                                <a14:useLocalDpi xmlns:a14="http://schemas.microsoft.com/office/drawing/2010/main"/>
                              </a:ext>
                            </a:extLst>
                          </a:blip>
                          <a:srcRect/>
                          <a:stretch>
                            <a:fillRect/>
                          </a:stretch>
                        </pic:blipFill>
                        <pic:spPr bwMode="auto">
                          <a:xfrm>
                            <a:off x="0" y="0"/>
                            <a:ext cx="314325" cy="276225"/>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Moscow</w:t>
            </w:r>
            <w:proofErr w:type="spellEnd"/>
          </w:p>
        </w:tc>
        <w:tc>
          <w:tcPr>
            <w:tcW w:w="1836" w:type="dxa"/>
            <w:tcBorders>
              <w:top w:val="single" w:sz="4" w:space="0" w:color="000000"/>
              <w:left w:val="single" w:sz="4" w:space="0" w:color="000000"/>
              <w:bottom w:val="single" w:sz="4" w:space="0" w:color="000000"/>
            </w:tcBorders>
          </w:tcPr>
          <w:p w14:paraId="01F7B6DC" w14:textId="77777777" w:rsidR="008A1686" w:rsidRPr="00503108" w:rsidRDefault="008A1686" w:rsidP="00AF1B3D">
            <w:pPr>
              <w:jc w:val="center"/>
              <w:rPr>
                <w:rFonts w:ascii="Arial" w:eastAsia="Times New Roman" w:hAnsi="Arial" w:cs="Arial"/>
                <w:b/>
                <w:bCs/>
                <w:caps/>
                <w:color w:val="171819"/>
                <w:sz w:val="21"/>
                <w:szCs w:val="21"/>
                <w:highlight w:val="yellow"/>
              </w:rPr>
            </w:pPr>
            <w:r w:rsidRPr="00503108">
              <w:rPr>
                <w:noProof/>
                <w:highlight w:val="yellow"/>
                <w:lang w:eastAsia="ru-RU"/>
              </w:rPr>
              <w:drawing>
                <wp:inline distT="0" distB="0" distL="0" distR="0" wp14:anchorId="0B8F4E4E" wp14:editId="13BBB146">
                  <wp:extent cx="314325" cy="247650"/>
                  <wp:effectExtent l="0" t="0" r="9525" b="0"/>
                  <wp:docPr id="16" name="Рисунок 16" descr="C:\Users\Мария\AppData\Local\Microsoft\Windows\INetCache\Content.Word\╨╜╨╕╨┤╨╡╤А╨╗╨░╨╜╨┤╤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Мария\AppData\Local\Microsoft\Windows\INetCache\Content.Word\╨╜╨╕╨┤╨╡╤А╨╗╨░╨╜╨┤╤Л.PNG"/>
                          <pic:cNvPicPr>
                            <a:picLocks noChangeAspect="1" noChangeArrowheads="1"/>
                          </pic:cNvPicPr>
                        </pic:nvPicPr>
                        <pic:blipFill>
                          <a:blip r:embed="rId55">
                            <a:extLst>
                              <a:ext uri="{28A0092B-C50C-407E-A947-70E740481C1C}">
                                <a14:useLocalDpi xmlns:a14="http://schemas.microsoft.com/office/drawing/2010/main"/>
                              </a:ext>
                            </a:extLst>
                          </a:blip>
                          <a:srcRect/>
                          <a:stretch>
                            <a:fillRect/>
                          </a:stretch>
                        </pic:blipFill>
                        <pic:spPr bwMode="auto">
                          <a:xfrm>
                            <a:off x="0" y="0"/>
                            <a:ext cx="314325" cy="247650"/>
                          </a:xfrm>
                          <a:prstGeom prst="rect">
                            <a:avLst/>
                          </a:prstGeom>
                          <a:noFill/>
                          <a:ln>
                            <a:noFill/>
                          </a:ln>
                        </pic:spPr>
                      </pic:pic>
                    </a:graphicData>
                  </a:graphic>
                </wp:inline>
              </w:drawing>
            </w:r>
            <w:r w:rsidRPr="00503108">
              <w:rPr>
                <w:rFonts w:ascii="Arial" w:eastAsia="Times New Roman" w:hAnsi="Arial" w:cs="Arial"/>
                <w:color w:val="171819"/>
                <w:sz w:val="26"/>
                <w:szCs w:val="26"/>
                <w:highlight w:val="yellow"/>
              </w:rPr>
              <w:t xml:space="preserve"> </w:t>
            </w:r>
            <w:proofErr w:type="spellStart"/>
            <w:r w:rsidRPr="00503108">
              <w:rPr>
                <w:rFonts w:ascii="Arial" w:eastAsia="Times New Roman" w:hAnsi="Arial" w:cs="Arial"/>
                <w:color w:val="171819"/>
                <w:sz w:val="26"/>
                <w:szCs w:val="26"/>
                <w:highlight w:val="yellow"/>
              </w:rPr>
              <w:t>Dronten</w:t>
            </w:r>
            <w:proofErr w:type="spellEnd"/>
          </w:p>
        </w:tc>
      </w:tr>
      <w:tr w:rsidR="008A1686" w:rsidRPr="00503108" w14:paraId="76D3C830" w14:textId="77777777" w:rsidTr="00AF1B3D">
        <w:trPr>
          <w:trHeight w:val="815"/>
        </w:trPr>
        <w:tc>
          <w:tcPr>
            <w:tcW w:w="1353" w:type="dxa"/>
            <w:tcBorders>
              <w:top w:val="single" w:sz="4" w:space="0" w:color="000000"/>
            </w:tcBorders>
          </w:tcPr>
          <w:p w14:paraId="77AF2E36" w14:textId="77777777" w:rsidR="008A1686" w:rsidRPr="00503108" w:rsidRDefault="008A1686" w:rsidP="00AF1B3D">
            <w:pPr>
              <w:spacing w:before="240"/>
              <w:rPr>
                <w:highlight w:val="yellow"/>
              </w:rPr>
            </w:pPr>
          </w:p>
        </w:tc>
        <w:tc>
          <w:tcPr>
            <w:tcW w:w="2148" w:type="dxa"/>
          </w:tcPr>
          <w:p w14:paraId="168CBF36" w14:textId="77777777" w:rsidR="008A1686" w:rsidRPr="00503108" w:rsidRDefault="008A1686" w:rsidP="00AF1B3D">
            <w:pPr>
              <w:spacing w:before="240" w:line="360" w:lineRule="auto"/>
              <w:jc w:val="center"/>
              <w:rPr>
                <w:rFonts w:ascii="Arial" w:eastAsia="Times New Roman" w:hAnsi="Arial" w:cs="Arial"/>
                <w:b/>
                <w:bCs/>
                <w:caps/>
                <w:color w:val="171819"/>
                <w:sz w:val="21"/>
                <w:szCs w:val="21"/>
                <w:highlight w:val="yellow"/>
              </w:rPr>
            </w:pPr>
            <w:r w:rsidRPr="00503108">
              <w:rPr>
                <w:rFonts w:ascii="Arial" w:eastAsia="Times New Roman" w:hAnsi="Arial" w:cs="Arial"/>
                <w:b/>
                <w:bCs/>
                <w:caps/>
                <w:color w:val="171819"/>
                <w:sz w:val="21"/>
                <w:szCs w:val="21"/>
                <w:highlight w:val="yellow"/>
              </w:rPr>
              <w:t>CITY SYSTEMS</w:t>
            </w:r>
          </w:p>
        </w:tc>
        <w:tc>
          <w:tcPr>
            <w:tcW w:w="2148" w:type="dxa"/>
            <w:gridSpan w:val="2"/>
          </w:tcPr>
          <w:p w14:paraId="30903C2E" w14:textId="77777777" w:rsidR="008A1686" w:rsidRPr="00503108" w:rsidRDefault="008A1686" w:rsidP="00AF1B3D">
            <w:pPr>
              <w:spacing w:before="240" w:line="360" w:lineRule="auto"/>
              <w:jc w:val="center"/>
              <w:rPr>
                <w:rFonts w:ascii="Arial" w:eastAsia="Times New Roman" w:hAnsi="Arial" w:cs="Arial"/>
                <w:b/>
                <w:bCs/>
                <w:caps/>
                <w:color w:val="171819"/>
                <w:sz w:val="21"/>
                <w:szCs w:val="21"/>
                <w:highlight w:val="yellow"/>
              </w:rPr>
            </w:pPr>
            <w:r w:rsidRPr="00503108">
              <w:rPr>
                <w:rFonts w:ascii="Arial" w:eastAsia="Times New Roman" w:hAnsi="Arial" w:cs="Arial"/>
                <w:b/>
                <w:bCs/>
                <w:caps/>
                <w:color w:val="171819"/>
                <w:sz w:val="21"/>
                <w:szCs w:val="21"/>
                <w:highlight w:val="yellow"/>
              </w:rPr>
              <w:t>DATALINE</w:t>
            </w:r>
          </w:p>
        </w:tc>
        <w:tc>
          <w:tcPr>
            <w:tcW w:w="2149" w:type="dxa"/>
            <w:gridSpan w:val="2"/>
            <w:tcBorders>
              <w:left w:val="nil"/>
              <w:right w:val="single" w:sz="4" w:space="0" w:color="000000"/>
            </w:tcBorders>
          </w:tcPr>
          <w:p w14:paraId="28618814" w14:textId="77777777" w:rsidR="008A1686" w:rsidRPr="00503108" w:rsidRDefault="008A1686" w:rsidP="00AF1B3D">
            <w:pPr>
              <w:spacing w:before="240" w:line="360" w:lineRule="auto"/>
              <w:jc w:val="center"/>
              <w:rPr>
                <w:rFonts w:ascii="Arial" w:eastAsia="Times New Roman" w:hAnsi="Arial" w:cs="Arial"/>
                <w:color w:val="171819"/>
                <w:sz w:val="26"/>
                <w:szCs w:val="26"/>
                <w:highlight w:val="yellow"/>
              </w:rPr>
            </w:pPr>
            <w:r w:rsidRPr="00503108">
              <w:rPr>
                <w:rFonts w:ascii="Arial" w:eastAsia="Times New Roman" w:hAnsi="Arial" w:cs="Arial"/>
                <w:b/>
                <w:bCs/>
                <w:caps/>
                <w:color w:val="171819"/>
                <w:sz w:val="21"/>
                <w:szCs w:val="21"/>
                <w:highlight w:val="yellow"/>
              </w:rPr>
              <w:t>DATAPRO</w:t>
            </w:r>
          </w:p>
        </w:tc>
        <w:tc>
          <w:tcPr>
            <w:tcW w:w="1836" w:type="dxa"/>
            <w:tcBorders>
              <w:top w:val="single" w:sz="4" w:space="0" w:color="000000"/>
              <w:left w:val="single" w:sz="4" w:space="0" w:color="000000"/>
            </w:tcBorders>
          </w:tcPr>
          <w:p w14:paraId="40AE392A" w14:textId="77777777" w:rsidR="008A1686" w:rsidRPr="00503108" w:rsidRDefault="008A1686" w:rsidP="00AF1B3D">
            <w:pPr>
              <w:spacing w:before="240" w:line="360" w:lineRule="auto"/>
              <w:jc w:val="center"/>
              <w:rPr>
                <w:rFonts w:ascii="Arial" w:eastAsia="Times New Roman" w:hAnsi="Arial" w:cs="Arial"/>
                <w:color w:val="171819"/>
                <w:sz w:val="26"/>
                <w:szCs w:val="26"/>
                <w:highlight w:val="yellow"/>
              </w:rPr>
            </w:pPr>
            <w:r w:rsidRPr="00503108">
              <w:rPr>
                <w:rFonts w:ascii="Arial" w:eastAsia="Times New Roman" w:hAnsi="Arial" w:cs="Arial"/>
                <w:b/>
                <w:bCs/>
                <w:caps/>
                <w:color w:val="171819"/>
                <w:sz w:val="21"/>
                <w:szCs w:val="21"/>
                <w:highlight w:val="yellow"/>
              </w:rPr>
              <w:t>Serverius</w:t>
            </w:r>
            <w:r w:rsidRPr="00503108">
              <w:rPr>
                <w:rFonts w:ascii="Arial" w:eastAsia="Times New Roman" w:hAnsi="Arial" w:cs="Arial"/>
                <w:color w:val="171819"/>
                <w:sz w:val="26"/>
                <w:szCs w:val="26"/>
                <w:highlight w:val="yellow"/>
              </w:rPr>
              <w:t xml:space="preserve"> </w:t>
            </w:r>
          </w:p>
        </w:tc>
      </w:tr>
      <w:tr w:rsidR="008A1686" w:rsidRPr="00503108" w14:paraId="40F61724" w14:textId="77777777" w:rsidTr="00AF1B3D">
        <w:tc>
          <w:tcPr>
            <w:tcW w:w="1353" w:type="dxa"/>
          </w:tcPr>
          <w:p w14:paraId="35B3C1AA" w14:textId="77777777" w:rsidR="008A1686" w:rsidRPr="00503108" w:rsidRDefault="008A1686" w:rsidP="00AF1B3D">
            <w:pPr>
              <w:rPr>
                <w:rFonts w:ascii="Arial" w:eastAsia="Times New Roman" w:hAnsi="Arial" w:cs="Arial"/>
                <w:caps/>
                <w:color w:val="838587"/>
                <w:sz w:val="21"/>
                <w:szCs w:val="21"/>
                <w:highlight w:val="yellow"/>
                <w:lang w:val="en-US"/>
              </w:rPr>
            </w:pPr>
            <w:r w:rsidRPr="00503108">
              <w:rPr>
                <w:rFonts w:ascii="Arial" w:eastAsia="Times New Roman" w:hAnsi="Arial" w:cs="Arial"/>
                <w:caps/>
                <w:color w:val="838587"/>
                <w:sz w:val="21"/>
                <w:szCs w:val="21"/>
                <w:highlight w:val="yellow"/>
                <w:lang w:val="en-US"/>
              </w:rPr>
              <w:t>Brand</w:t>
            </w:r>
          </w:p>
        </w:tc>
        <w:tc>
          <w:tcPr>
            <w:tcW w:w="2297" w:type="dxa"/>
            <w:gridSpan w:val="2"/>
          </w:tcPr>
          <w:p w14:paraId="4C1963B5" w14:textId="77777777" w:rsidR="008A1686" w:rsidRPr="00503108" w:rsidRDefault="008A1686" w:rsidP="00AF1B3D">
            <w:pPr>
              <w:rPr>
                <w:highlight w:val="yellow"/>
              </w:rPr>
            </w:pPr>
            <w:r w:rsidRPr="00503108">
              <w:rPr>
                <w:noProof/>
                <w:highlight w:val="yellow"/>
                <w:lang w:eastAsia="ru-RU"/>
              </w:rPr>
              <w:drawing>
                <wp:anchor distT="0" distB="0" distL="114300" distR="114300" simplePos="0" relativeHeight="251659264" behindDoc="0" locked="0" layoutInCell="1" allowOverlap="1" wp14:anchorId="228C80FB" wp14:editId="033CD9A8">
                  <wp:simplePos x="0" y="0"/>
                  <wp:positionH relativeFrom="column">
                    <wp:posOffset>1905</wp:posOffset>
                  </wp:positionH>
                  <wp:positionV relativeFrom="paragraph">
                    <wp:posOffset>193040</wp:posOffset>
                  </wp:positionV>
                  <wp:extent cx="1330779" cy="457200"/>
                  <wp:effectExtent l="0" t="0" r="3175" b="0"/>
                  <wp:wrapNone/>
                  <wp:docPr id="17" name="Рисунок 17" descr="C:\Users\Мария\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Мария\Desktop\logo.png"/>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1330779" cy="457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143" w:type="dxa"/>
            <w:gridSpan w:val="2"/>
          </w:tcPr>
          <w:p w14:paraId="05130580" w14:textId="77777777" w:rsidR="008A1686" w:rsidRPr="00503108" w:rsidRDefault="008A1686" w:rsidP="00AF1B3D">
            <w:pPr>
              <w:rPr>
                <w:highlight w:val="yellow"/>
                <w:lang w:val="en-US"/>
              </w:rPr>
            </w:pPr>
            <w:r w:rsidRPr="00503108">
              <w:rPr>
                <w:noProof/>
                <w:highlight w:val="yellow"/>
                <w:lang w:eastAsia="ru-RU"/>
              </w:rPr>
              <w:drawing>
                <wp:inline distT="0" distB="0" distL="0" distR="0" wp14:anchorId="5076A58C" wp14:editId="72B9C972">
                  <wp:extent cx="953740" cy="876300"/>
                  <wp:effectExtent l="0" t="0" r="0" b="0"/>
                  <wp:docPr id="18" name="Рисунок 18" descr="C:\Users\Мария\Desktop\dt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Мария\Desktop\dtln.jp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965696" cy="887285"/>
                          </a:xfrm>
                          <a:prstGeom prst="rect">
                            <a:avLst/>
                          </a:prstGeom>
                          <a:noFill/>
                          <a:ln>
                            <a:noFill/>
                          </a:ln>
                        </pic:spPr>
                      </pic:pic>
                    </a:graphicData>
                  </a:graphic>
                </wp:inline>
              </w:drawing>
            </w:r>
          </w:p>
        </w:tc>
        <w:tc>
          <w:tcPr>
            <w:tcW w:w="2005" w:type="dxa"/>
            <w:tcBorders>
              <w:right w:val="single" w:sz="4" w:space="0" w:color="000000"/>
            </w:tcBorders>
          </w:tcPr>
          <w:p w14:paraId="45C6C4CF" w14:textId="77777777" w:rsidR="008A1686" w:rsidRPr="00503108" w:rsidRDefault="008A1686" w:rsidP="00AF1B3D">
            <w:pPr>
              <w:rPr>
                <w:highlight w:val="yellow"/>
              </w:rPr>
            </w:pPr>
            <w:r w:rsidRPr="00503108">
              <w:rPr>
                <w:noProof/>
                <w:highlight w:val="yellow"/>
                <w:lang w:eastAsia="ru-RU"/>
              </w:rPr>
              <w:drawing>
                <wp:inline distT="0" distB="0" distL="0" distR="0" wp14:anchorId="5C72063C" wp14:editId="1D661453">
                  <wp:extent cx="1171575" cy="953782"/>
                  <wp:effectExtent l="0" t="0" r="0" b="0"/>
                  <wp:docPr id="19" name="Рисунок 19" descr="C:\Users\Мария\Desktop\data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Мария\Desktop\datapro.jpg"/>
                          <pic:cNvPicPr>
                            <a:picLocks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1191520" cy="970019"/>
                          </a:xfrm>
                          <a:prstGeom prst="rect">
                            <a:avLst/>
                          </a:prstGeom>
                          <a:noFill/>
                          <a:ln>
                            <a:noFill/>
                          </a:ln>
                        </pic:spPr>
                      </pic:pic>
                    </a:graphicData>
                  </a:graphic>
                </wp:inline>
              </w:drawing>
            </w:r>
          </w:p>
        </w:tc>
        <w:tc>
          <w:tcPr>
            <w:tcW w:w="1836" w:type="dxa"/>
            <w:tcBorders>
              <w:left w:val="single" w:sz="4" w:space="0" w:color="000000"/>
            </w:tcBorders>
          </w:tcPr>
          <w:p w14:paraId="757913B6" w14:textId="77777777" w:rsidR="008A1686" w:rsidRPr="00503108" w:rsidRDefault="008A1686" w:rsidP="00AF1B3D">
            <w:pPr>
              <w:rPr>
                <w:highlight w:val="yellow"/>
              </w:rPr>
            </w:pPr>
            <w:r w:rsidRPr="00503108">
              <w:rPr>
                <w:noProof/>
                <w:highlight w:val="yellow"/>
                <w:lang w:eastAsia="ru-RU"/>
              </w:rPr>
              <w:drawing>
                <wp:anchor distT="0" distB="0" distL="114300" distR="114300" simplePos="0" relativeHeight="251660288" behindDoc="1" locked="0" layoutInCell="1" allowOverlap="1" wp14:anchorId="70267689" wp14:editId="0E9E636D">
                  <wp:simplePos x="0" y="0"/>
                  <wp:positionH relativeFrom="column">
                    <wp:posOffset>-4445</wp:posOffset>
                  </wp:positionH>
                  <wp:positionV relativeFrom="paragraph">
                    <wp:posOffset>173990</wp:posOffset>
                  </wp:positionV>
                  <wp:extent cx="1133475" cy="472281"/>
                  <wp:effectExtent l="0" t="0" r="0" b="4445"/>
                  <wp:wrapNone/>
                  <wp:docPr id="20" name="Рисунок 20" descr="C:\Users\Мария\Desktop\logo-serverius-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Мария\Desktop\logo-serverius-website.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1133475" cy="472281"/>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BE29AD1" w14:textId="77777777" w:rsidR="008A1686" w:rsidRPr="00503108" w:rsidRDefault="008A1686" w:rsidP="008A1686">
      <w:pPr>
        <w:pStyle w:val="a4"/>
        <w:rPr>
          <w:rFonts w:asciiTheme="minorHAnsi" w:hAnsiTheme="minorHAnsi"/>
          <w:sz w:val="22"/>
          <w:szCs w:val="22"/>
          <w:highlight w:val="yellow"/>
          <w:lang w:val="ru-RU"/>
        </w:rPr>
      </w:pPr>
    </w:p>
    <w:p w14:paraId="7F5A1C7D"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sz w:val="22"/>
          <w:szCs w:val="22"/>
          <w:highlight w:val="yellow"/>
          <w:lang w:val="ru-RU"/>
        </w:rPr>
        <w:t xml:space="preserve">Дальше строки </w:t>
      </w:r>
      <w:proofErr w:type="spellStart"/>
      <w:r w:rsidRPr="00503108">
        <w:rPr>
          <w:rFonts w:asciiTheme="minorHAnsi" w:hAnsiTheme="minorHAnsi"/>
          <w:sz w:val="22"/>
          <w:szCs w:val="22"/>
          <w:highlight w:val="yellow"/>
          <w:lang w:val="ru-RU"/>
        </w:rPr>
        <w:t>теже</w:t>
      </w:r>
      <w:proofErr w:type="spellEnd"/>
      <w:r w:rsidRPr="00503108">
        <w:rPr>
          <w:rFonts w:asciiTheme="minorHAnsi" w:hAnsiTheme="minorHAnsi"/>
          <w:sz w:val="22"/>
          <w:szCs w:val="22"/>
          <w:highlight w:val="yellow"/>
          <w:lang w:val="ru-RU"/>
        </w:rPr>
        <w:t>, что и сейчас</w:t>
      </w:r>
    </w:p>
    <w:p w14:paraId="3F03DC13" w14:textId="77777777" w:rsidR="008A1686" w:rsidRPr="00503108" w:rsidRDefault="008A1686" w:rsidP="008A1686">
      <w:pPr>
        <w:widowControl w:val="0"/>
        <w:numPr>
          <w:ilvl w:val="0"/>
          <w:numId w:val="1"/>
        </w:numPr>
        <w:autoSpaceDE w:val="0"/>
        <w:autoSpaceDN w:val="0"/>
        <w:adjustRightInd w:val="0"/>
        <w:spacing w:line="100" w:lineRule="atLeast"/>
        <w:ind w:left="426" w:hanging="426"/>
        <w:rPr>
          <w:rFonts w:eastAsia="Arial" w:cs="Times New Roman"/>
          <w:kern w:val="1"/>
          <w:sz w:val="22"/>
          <w:szCs w:val="22"/>
          <w:highlight w:val="yellow"/>
        </w:rPr>
      </w:pPr>
      <w:r w:rsidRPr="00503108">
        <w:rPr>
          <w:sz w:val="22"/>
          <w:szCs w:val="22"/>
          <w:highlight w:val="yellow"/>
        </w:rPr>
        <w:t xml:space="preserve">В таблицу для </w:t>
      </w:r>
      <w:proofErr w:type="spellStart"/>
      <w:r w:rsidRPr="00503108">
        <w:rPr>
          <w:sz w:val="22"/>
          <w:szCs w:val="22"/>
          <w:highlight w:val="yellow"/>
        </w:rPr>
        <w:t>Datapro</w:t>
      </w:r>
      <w:proofErr w:type="spellEnd"/>
      <w:r w:rsidRPr="00503108">
        <w:rPr>
          <w:sz w:val="22"/>
          <w:szCs w:val="22"/>
          <w:highlight w:val="yellow"/>
        </w:rPr>
        <w:t xml:space="preserve"> в строку </w:t>
      </w:r>
      <w:r w:rsidRPr="00503108">
        <w:rPr>
          <w:sz w:val="22"/>
          <w:szCs w:val="22"/>
          <w:highlight w:val="yellow"/>
          <w:lang w:val="en-US"/>
        </w:rPr>
        <w:t>Tier</w:t>
      </w:r>
      <w:r w:rsidRPr="00503108">
        <w:rPr>
          <w:sz w:val="22"/>
          <w:szCs w:val="22"/>
          <w:highlight w:val="yellow"/>
        </w:rPr>
        <w:t xml:space="preserve"> </w:t>
      </w:r>
      <w:r w:rsidRPr="00503108">
        <w:rPr>
          <w:sz w:val="22"/>
          <w:szCs w:val="22"/>
          <w:highlight w:val="yellow"/>
          <w:lang w:val="en-US"/>
        </w:rPr>
        <w:t>Level</w:t>
      </w:r>
      <w:r w:rsidRPr="00503108">
        <w:rPr>
          <w:sz w:val="22"/>
          <w:szCs w:val="22"/>
          <w:highlight w:val="yellow"/>
        </w:rPr>
        <w:t xml:space="preserve"> добавить еще две картинки (прошу указать формат изображений и размер, пришлю)</w:t>
      </w:r>
    </w:p>
    <w:p w14:paraId="121E97B4" w14:textId="77777777" w:rsidR="008A1686" w:rsidRPr="00503108" w:rsidRDefault="008A1686" w:rsidP="008A1686">
      <w:pPr>
        <w:pStyle w:val="a4"/>
        <w:rPr>
          <w:rFonts w:asciiTheme="minorHAnsi" w:hAnsiTheme="minorHAnsi"/>
          <w:sz w:val="22"/>
          <w:szCs w:val="22"/>
          <w:highlight w:val="yellow"/>
          <w:lang w:val="ru-RU"/>
        </w:rPr>
      </w:pPr>
      <w:r w:rsidRPr="00503108">
        <w:rPr>
          <w:rFonts w:asciiTheme="minorHAnsi" w:hAnsiTheme="minorHAnsi"/>
          <w:noProof/>
          <w:sz w:val="22"/>
          <w:szCs w:val="22"/>
          <w:highlight w:val="yellow"/>
          <w:lang w:val="ru-RU" w:eastAsia="ru-RU"/>
        </w:rPr>
        <w:lastRenderedPageBreak/>
        <w:drawing>
          <wp:inline distT="0" distB="0" distL="0" distR="0" wp14:anchorId="6D591799" wp14:editId="0DEB41F8">
            <wp:extent cx="1169035" cy="1153160"/>
            <wp:effectExtent l="0" t="0" r="0" b="8890"/>
            <wp:docPr id="21" name="Рисунок 21" descr="C:\Users\Мария\Desktop\tie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Мария\Desktop\tier_5.png"/>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1169035" cy="1153160"/>
                    </a:xfrm>
                    <a:prstGeom prst="rect">
                      <a:avLst/>
                    </a:prstGeom>
                    <a:noFill/>
                    <a:ln>
                      <a:noFill/>
                    </a:ln>
                  </pic:spPr>
                </pic:pic>
              </a:graphicData>
            </a:graphic>
          </wp:inline>
        </w:drawing>
      </w:r>
      <w:r w:rsidRPr="00503108">
        <w:rPr>
          <w:rFonts w:asciiTheme="minorHAnsi" w:hAnsiTheme="minorHAnsi"/>
          <w:sz w:val="22"/>
          <w:szCs w:val="22"/>
          <w:highlight w:val="yellow"/>
          <w:lang w:val="ru-RU"/>
        </w:rPr>
        <w:t xml:space="preserve"> и </w:t>
      </w:r>
      <w:r w:rsidRPr="00503108">
        <w:rPr>
          <w:rFonts w:asciiTheme="minorHAnsi" w:hAnsiTheme="minorHAnsi"/>
          <w:noProof/>
          <w:sz w:val="22"/>
          <w:szCs w:val="22"/>
          <w:highlight w:val="yellow"/>
          <w:lang w:val="ru-RU" w:eastAsia="ru-RU"/>
        </w:rPr>
        <w:drawing>
          <wp:inline distT="0" distB="0" distL="0" distR="0" wp14:anchorId="154E8477" wp14:editId="003C73A5">
            <wp:extent cx="1168842" cy="1168842"/>
            <wp:effectExtent l="0" t="0" r="0" b="0"/>
            <wp:docPr id="22" name="Рисунок 22" descr="C:\Users\Мария\Desktop\tie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Мария\Desktop\tier_6.png"/>
                    <pic:cNvPicPr>
                      <a:picLocks noChangeAspect="1" noChangeArrowheads="1"/>
                    </pic:cNvPicPr>
                  </pic:nvPicPr>
                  <pic:blipFill>
                    <a:blip r:embed="rId61">
                      <a:extLst>
                        <a:ext uri="{28A0092B-C50C-407E-A947-70E740481C1C}">
                          <a14:useLocalDpi xmlns:a14="http://schemas.microsoft.com/office/drawing/2010/main"/>
                        </a:ext>
                      </a:extLst>
                    </a:blip>
                    <a:srcRect/>
                    <a:stretch>
                      <a:fillRect/>
                    </a:stretch>
                  </pic:blipFill>
                  <pic:spPr bwMode="auto">
                    <a:xfrm>
                      <a:off x="0" y="0"/>
                      <a:ext cx="1173691" cy="1173691"/>
                    </a:xfrm>
                    <a:prstGeom prst="rect">
                      <a:avLst/>
                    </a:prstGeom>
                    <a:noFill/>
                    <a:ln>
                      <a:noFill/>
                    </a:ln>
                  </pic:spPr>
                </pic:pic>
              </a:graphicData>
            </a:graphic>
          </wp:inline>
        </w:drawing>
      </w:r>
    </w:p>
    <w:p w14:paraId="3AAE7CDA" w14:textId="77777777" w:rsidR="008A1686" w:rsidRPr="00730340" w:rsidRDefault="008A1686" w:rsidP="008A1686">
      <w:pPr>
        <w:pStyle w:val="a4"/>
        <w:rPr>
          <w:rFonts w:asciiTheme="minorHAnsi" w:hAnsiTheme="minorHAnsi"/>
          <w:sz w:val="22"/>
          <w:szCs w:val="22"/>
          <w:lang w:val="en-US"/>
        </w:rPr>
      </w:pPr>
      <w:r w:rsidRPr="00503108">
        <w:rPr>
          <w:rFonts w:asciiTheme="minorHAnsi" w:hAnsiTheme="minorHAnsi"/>
          <w:sz w:val="22"/>
          <w:szCs w:val="22"/>
          <w:highlight w:val="yellow"/>
          <w:lang w:val="ru-RU"/>
        </w:rPr>
        <w:t xml:space="preserve">Можно разместить все три картинки в одну строку, а под ними разместить надпись «TIER III </w:t>
      </w:r>
      <w:proofErr w:type="spellStart"/>
      <w:r w:rsidRPr="00503108">
        <w:rPr>
          <w:rFonts w:asciiTheme="minorHAnsi" w:hAnsiTheme="minorHAnsi"/>
          <w:sz w:val="22"/>
          <w:szCs w:val="22"/>
          <w:highlight w:val="yellow"/>
          <w:lang w:val="ru-RU"/>
        </w:rPr>
        <w:t>certified</w:t>
      </w:r>
      <w:proofErr w:type="spellEnd"/>
      <w:r w:rsidRPr="00503108">
        <w:rPr>
          <w:rFonts w:asciiTheme="minorHAnsi" w:hAnsiTheme="minorHAnsi"/>
          <w:sz w:val="22"/>
          <w:szCs w:val="22"/>
          <w:highlight w:val="yellow"/>
          <w:lang w:val="ru-RU"/>
        </w:rPr>
        <w:t>»</w:t>
      </w:r>
    </w:p>
    <w:p w14:paraId="1A99C236" w14:textId="77777777" w:rsidR="008D13E5" w:rsidRDefault="008D13E5" w:rsidP="00520E60">
      <w:pPr>
        <w:widowControl w:val="0"/>
        <w:autoSpaceDE w:val="0"/>
        <w:autoSpaceDN w:val="0"/>
        <w:adjustRightInd w:val="0"/>
        <w:rPr>
          <w:rFonts w:cs="Times New Roman"/>
          <w:color w:val="000000"/>
          <w:sz w:val="22"/>
          <w:szCs w:val="22"/>
        </w:rPr>
      </w:pPr>
    </w:p>
    <w:p w14:paraId="67FD2E88" w14:textId="77777777" w:rsidR="003F72A9" w:rsidRDefault="003F72A9" w:rsidP="00520E60">
      <w:pPr>
        <w:widowControl w:val="0"/>
        <w:autoSpaceDE w:val="0"/>
        <w:autoSpaceDN w:val="0"/>
        <w:adjustRightInd w:val="0"/>
        <w:rPr>
          <w:rFonts w:cs="Times New Roman"/>
          <w:color w:val="000000"/>
          <w:sz w:val="22"/>
          <w:szCs w:val="22"/>
        </w:rPr>
      </w:pPr>
    </w:p>
    <w:p w14:paraId="4B16881D" w14:textId="77777777" w:rsidR="003F72A9" w:rsidRPr="00FC194A" w:rsidRDefault="003F72A9" w:rsidP="003F72A9">
      <w:pPr>
        <w:pStyle w:val="1"/>
        <w:rPr>
          <w:rFonts w:asciiTheme="minorHAnsi" w:hAnsiTheme="minorHAnsi"/>
          <w:sz w:val="22"/>
          <w:szCs w:val="22"/>
          <w:lang w:val="ru-RU"/>
        </w:rPr>
      </w:pPr>
    </w:p>
    <w:p w14:paraId="50770E99" w14:textId="77777777" w:rsidR="003F72A9" w:rsidRPr="00FC194A" w:rsidRDefault="003F72A9" w:rsidP="003F72A9">
      <w:pPr>
        <w:spacing w:line="100" w:lineRule="atLeast"/>
        <w:rPr>
          <w:b/>
          <w:iCs/>
          <w:sz w:val="22"/>
          <w:szCs w:val="22"/>
          <w:lang w:eastAsia="ar-SA"/>
        </w:rPr>
      </w:pPr>
    </w:p>
    <w:p w14:paraId="0277F27B" w14:textId="77777777" w:rsidR="003F72A9" w:rsidRPr="00E93B9D" w:rsidRDefault="00D66959" w:rsidP="003F72A9">
      <w:pPr>
        <w:rPr>
          <w:rStyle w:val="a3"/>
          <w:rFonts w:eastAsia="Calibri"/>
        </w:rPr>
      </w:pPr>
      <w:hyperlink r:id="rId62" w:history="1">
        <w:r w:rsidR="003F72A9" w:rsidRPr="00E93B9D">
          <w:rPr>
            <w:rStyle w:val="a3"/>
            <w:rFonts w:eastAsia="Calibri"/>
            <w:sz w:val="22"/>
            <w:szCs w:val="22"/>
          </w:rPr>
          <w:t>http://site-f.hostke.ru/support/speedtest</w:t>
        </w:r>
      </w:hyperlink>
      <w:r w:rsidR="003F72A9" w:rsidRPr="00E93B9D">
        <w:rPr>
          <w:rStyle w:val="a3"/>
          <w:rFonts w:eastAsia="Calibri"/>
        </w:rPr>
        <w:t xml:space="preserve"> </w:t>
      </w:r>
    </w:p>
    <w:p w14:paraId="4E9E0591" w14:textId="77777777" w:rsidR="003F72A9" w:rsidRPr="003F72A9" w:rsidRDefault="003F72A9" w:rsidP="003F72A9">
      <w:pPr>
        <w:pStyle w:val="1"/>
        <w:rPr>
          <w:rFonts w:asciiTheme="minorHAnsi" w:hAnsiTheme="minorHAnsi"/>
          <w:sz w:val="22"/>
          <w:szCs w:val="22"/>
          <w:lang w:val="ru-RU"/>
        </w:rPr>
      </w:pPr>
    </w:p>
    <w:p w14:paraId="1F485DF4" w14:textId="77777777" w:rsidR="003F72A9" w:rsidRPr="00107911" w:rsidRDefault="003F72A9" w:rsidP="0067399B">
      <w:pPr>
        <w:pStyle w:val="1"/>
        <w:numPr>
          <w:ilvl w:val="0"/>
          <w:numId w:val="3"/>
        </w:numPr>
        <w:tabs>
          <w:tab w:val="num" w:pos="0"/>
        </w:tabs>
        <w:rPr>
          <w:rFonts w:asciiTheme="minorHAnsi" w:hAnsiTheme="minorHAnsi"/>
          <w:sz w:val="22"/>
          <w:szCs w:val="22"/>
          <w:highlight w:val="yellow"/>
          <w:lang w:val="ru-RU"/>
        </w:rPr>
      </w:pPr>
      <w:r w:rsidRPr="00107911">
        <w:rPr>
          <w:rFonts w:asciiTheme="minorHAnsi" w:hAnsiTheme="minorHAnsi"/>
          <w:sz w:val="22"/>
          <w:szCs w:val="22"/>
          <w:highlight w:val="yellow"/>
          <w:lang w:val="ru-RU"/>
        </w:rPr>
        <w:t xml:space="preserve">Для вкладки </w:t>
      </w:r>
      <w:proofErr w:type="spellStart"/>
      <w:r w:rsidRPr="00107911">
        <w:rPr>
          <w:rFonts w:asciiTheme="minorHAnsi" w:hAnsiTheme="minorHAnsi"/>
          <w:sz w:val="22"/>
          <w:szCs w:val="22"/>
          <w:highlight w:val="yellow"/>
        </w:rPr>
        <w:t>speedtest</w:t>
      </w:r>
      <w:proofErr w:type="spellEnd"/>
      <w:r w:rsidRPr="00107911">
        <w:rPr>
          <w:rFonts w:asciiTheme="minorHAnsi" w:hAnsiTheme="minorHAnsi"/>
          <w:sz w:val="22"/>
          <w:szCs w:val="22"/>
          <w:highlight w:val="yellow"/>
          <w:lang w:val="ru-RU"/>
        </w:rPr>
        <w:t xml:space="preserve"> — прошу помочь с добавлением </w:t>
      </w:r>
      <w:proofErr w:type="spellStart"/>
      <w:r w:rsidRPr="00107911">
        <w:rPr>
          <w:rFonts w:asciiTheme="minorHAnsi" w:hAnsiTheme="minorHAnsi"/>
          <w:sz w:val="22"/>
          <w:szCs w:val="22"/>
          <w:highlight w:val="yellow"/>
          <w:lang w:val="ru-RU"/>
        </w:rPr>
        <w:t>виджета</w:t>
      </w:r>
      <w:proofErr w:type="spellEnd"/>
      <w:r w:rsidRPr="00107911">
        <w:rPr>
          <w:rFonts w:asciiTheme="minorHAnsi" w:hAnsiTheme="minorHAnsi"/>
          <w:sz w:val="22"/>
          <w:szCs w:val="22"/>
          <w:highlight w:val="yellow"/>
          <w:lang w:val="ru-RU"/>
        </w:rPr>
        <w:t xml:space="preserve"> </w:t>
      </w:r>
      <w:proofErr w:type="spellStart"/>
      <w:r w:rsidRPr="00107911">
        <w:rPr>
          <w:rFonts w:asciiTheme="minorHAnsi" w:hAnsiTheme="minorHAnsi"/>
          <w:sz w:val="22"/>
          <w:szCs w:val="22"/>
          <w:highlight w:val="yellow"/>
          <w:lang w:val="en-US"/>
        </w:rPr>
        <w:t>speedtest</w:t>
      </w:r>
      <w:proofErr w:type="spellEnd"/>
      <w:r w:rsidRPr="00107911">
        <w:rPr>
          <w:rFonts w:asciiTheme="minorHAnsi" w:hAnsiTheme="minorHAnsi"/>
          <w:sz w:val="22"/>
          <w:szCs w:val="22"/>
          <w:highlight w:val="yellow"/>
          <w:lang w:val="ru-RU"/>
        </w:rPr>
        <w:t xml:space="preserve">, вытащила из </w:t>
      </w:r>
      <w:hyperlink r:id="rId63" w:history="1">
        <w:r w:rsidRPr="00107911">
          <w:rPr>
            <w:rStyle w:val="a3"/>
            <w:rFonts w:asciiTheme="minorHAnsi" w:hAnsiTheme="minorHAnsi"/>
            <w:sz w:val="22"/>
            <w:szCs w:val="22"/>
            <w:highlight w:val="yellow"/>
            <w:lang w:val="ru-RU"/>
          </w:rPr>
          <w:t>http://speed.hostkey.com/</w:t>
        </w:r>
      </w:hyperlink>
      <w:r w:rsidRPr="00107911">
        <w:rPr>
          <w:rFonts w:asciiTheme="minorHAnsi" w:hAnsiTheme="minorHAnsi"/>
          <w:sz w:val="22"/>
          <w:szCs w:val="22"/>
          <w:highlight w:val="yellow"/>
          <w:lang w:val="ru-RU"/>
        </w:rPr>
        <w:t xml:space="preserve"> но не могу избавиться от белого фона вокруг </w:t>
      </w:r>
      <w:proofErr w:type="spellStart"/>
      <w:r w:rsidRPr="00107911">
        <w:rPr>
          <w:rFonts w:asciiTheme="minorHAnsi" w:hAnsiTheme="minorHAnsi"/>
          <w:sz w:val="22"/>
          <w:szCs w:val="22"/>
          <w:highlight w:val="yellow"/>
          <w:lang w:val="ru-RU"/>
        </w:rPr>
        <w:t>виджета</w:t>
      </w:r>
      <w:proofErr w:type="spellEnd"/>
    </w:p>
    <w:p w14:paraId="36490EB1" w14:textId="1CE1E9A7" w:rsidR="003F72A9" w:rsidRPr="00B40321" w:rsidRDefault="003F72A9" w:rsidP="0067399B">
      <w:pPr>
        <w:pStyle w:val="1"/>
        <w:numPr>
          <w:ilvl w:val="0"/>
          <w:numId w:val="3"/>
        </w:numPr>
        <w:tabs>
          <w:tab w:val="num" w:pos="0"/>
        </w:tabs>
        <w:rPr>
          <w:rFonts w:asciiTheme="minorHAnsi" w:hAnsiTheme="minorHAnsi"/>
          <w:sz w:val="22"/>
          <w:szCs w:val="22"/>
          <w:highlight w:val="lightGray"/>
          <w:lang w:val="ru-RU"/>
        </w:rPr>
      </w:pPr>
      <w:r w:rsidRPr="00B40321">
        <w:rPr>
          <w:rFonts w:asciiTheme="minorHAnsi" w:hAnsiTheme="minorHAnsi"/>
          <w:sz w:val="22"/>
          <w:szCs w:val="22"/>
          <w:highlight w:val="lightGray"/>
          <w:lang w:val="ru-RU"/>
        </w:rPr>
        <w:t xml:space="preserve">Для вкладки </w:t>
      </w:r>
      <w:r w:rsidRPr="00B40321">
        <w:rPr>
          <w:rFonts w:asciiTheme="minorHAnsi" w:hAnsiTheme="minorHAnsi"/>
          <w:sz w:val="22"/>
          <w:szCs w:val="22"/>
          <w:highlight w:val="lightGray"/>
        </w:rPr>
        <w:t>looking</w:t>
      </w:r>
      <w:r w:rsidRPr="00B40321">
        <w:rPr>
          <w:rFonts w:asciiTheme="minorHAnsi" w:hAnsiTheme="minorHAnsi"/>
          <w:sz w:val="22"/>
          <w:szCs w:val="22"/>
          <w:highlight w:val="lightGray"/>
          <w:lang w:val="ru-RU"/>
        </w:rPr>
        <w:t>-</w:t>
      </w:r>
      <w:r w:rsidRPr="00B40321">
        <w:rPr>
          <w:rFonts w:asciiTheme="minorHAnsi" w:hAnsiTheme="minorHAnsi"/>
          <w:sz w:val="22"/>
          <w:szCs w:val="22"/>
          <w:highlight w:val="lightGray"/>
        </w:rPr>
        <w:t>glass</w:t>
      </w:r>
      <w:r w:rsidRPr="00B40321">
        <w:rPr>
          <w:rFonts w:asciiTheme="minorHAnsi" w:hAnsiTheme="minorHAnsi"/>
          <w:sz w:val="22"/>
          <w:szCs w:val="22"/>
          <w:highlight w:val="lightGray"/>
          <w:lang w:val="ru-RU"/>
        </w:rPr>
        <w:t xml:space="preserve"> — вытащить форму отсюда </w:t>
      </w:r>
      <w:hyperlink r:id="rId64" w:history="1">
        <w:r w:rsidRPr="00B40321">
          <w:rPr>
            <w:rStyle w:val="a3"/>
            <w:rFonts w:asciiTheme="minorHAnsi" w:hAnsiTheme="minorHAnsi"/>
            <w:sz w:val="22"/>
            <w:szCs w:val="22"/>
            <w:highlight w:val="lightGray"/>
            <w:lang w:val="ru-RU"/>
          </w:rPr>
          <w:t>http://lg.hostkey.net/lg/lg.cgi</w:t>
        </w:r>
      </w:hyperlink>
      <w:r w:rsidRPr="00B40321">
        <w:rPr>
          <w:rFonts w:asciiTheme="minorHAnsi" w:hAnsiTheme="minorHAnsi"/>
          <w:sz w:val="22"/>
          <w:szCs w:val="22"/>
          <w:highlight w:val="lightGray"/>
          <w:lang w:val="ru-RU"/>
        </w:rPr>
        <w:t xml:space="preserve"> и изменить стилистику отображения на подходящую для сайта. Нарисовать?</w:t>
      </w:r>
      <w:r w:rsidR="00B40321">
        <w:rPr>
          <w:rFonts w:asciiTheme="minorHAnsi" w:hAnsiTheme="minorHAnsi"/>
          <w:sz w:val="22"/>
          <w:szCs w:val="22"/>
          <w:highlight w:val="lightGray"/>
          <w:lang w:val="ru-RU"/>
        </w:rPr>
        <w:t xml:space="preserve"> --- Требуется поднять </w:t>
      </w:r>
      <w:r w:rsidR="00B40321">
        <w:rPr>
          <w:rFonts w:asciiTheme="minorHAnsi" w:hAnsiTheme="minorHAnsi"/>
          <w:sz w:val="22"/>
          <w:szCs w:val="22"/>
          <w:highlight w:val="lightGray"/>
          <w:lang w:val="en-US"/>
        </w:rPr>
        <w:t xml:space="preserve">FTP </w:t>
      </w:r>
      <w:r w:rsidR="00B40321">
        <w:rPr>
          <w:rFonts w:asciiTheme="minorHAnsi" w:hAnsiTheme="minorHAnsi"/>
          <w:sz w:val="22"/>
          <w:szCs w:val="22"/>
          <w:highlight w:val="lightGray"/>
          <w:lang w:val="ru-RU"/>
        </w:rPr>
        <w:t>сервер</w:t>
      </w:r>
      <w:r w:rsidR="00C70CB1">
        <w:rPr>
          <w:rFonts w:asciiTheme="minorHAnsi" w:hAnsiTheme="minorHAnsi"/>
          <w:sz w:val="22"/>
          <w:szCs w:val="22"/>
          <w:highlight w:val="lightGray"/>
          <w:lang w:val="ru-RU"/>
        </w:rPr>
        <w:t>.</w:t>
      </w:r>
    </w:p>
    <w:p w14:paraId="2BC566DB" w14:textId="77777777" w:rsidR="003F72A9" w:rsidRDefault="003F72A9" w:rsidP="003F72A9">
      <w:pPr>
        <w:pStyle w:val="1"/>
        <w:ind w:left="0"/>
        <w:rPr>
          <w:rFonts w:asciiTheme="minorHAnsi" w:eastAsia="Arial" w:hAnsiTheme="minorHAnsi"/>
          <w:b/>
          <w:iCs/>
          <w:sz w:val="22"/>
          <w:szCs w:val="22"/>
          <w:lang w:val="ru-RU" w:eastAsia="ar-SA"/>
        </w:rPr>
      </w:pPr>
    </w:p>
    <w:p w14:paraId="4F07AF22" w14:textId="77777777" w:rsidR="003F72A9" w:rsidRDefault="00D66959" w:rsidP="003F72A9">
      <w:pPr>
        <w:pStyle w:val="1"/>
        <w:ind w:left="0"/>
        <w:rPr>
          <w:rFonts w:asciiTheme="minorHAnsi" w:hAnsiTheme="minorHAnsi"/>
          <w:sz w:val="22"/>
          <w:szCs w:val="22"/>
          <w:lang w:val="ru-RU"/>
        </w:rPr>
      </w:pPr>
      <w:hyperlink r:id="rId65" w:history="1">
        <w:r w:rsidR="003F72A9" w:rsidRPr="0092272F">
          <w:rPr>
            <w:rStyle w:val="a3"/>
            <w:rFonts w:asciiTheme="minorHAnsi" w:hAnsiTheme="minorHAnsi"/>
            <w:sz w:val="22"/>
            <w:szCs w:val="22"/>
            <w:lang w:val="ru-RU"/>
          </w:rPr>
          <w:t>http://site-f.hostke.ru/web/ssl/</w:t>
        </w:r>
      </w:hyperlink>
    </w:p>
    <w:p w14:paraId="74D68171" w14:textId="77777777" w:rsidR="003F72A9" w:rsidRDefault="003F72A9" w:rsidP="0067399B">
      <w:pPr>
        <w:pStyle w:val="1"/>
        <w:numPr>
          <w:ilvl w:val="0"/>
          <w:numId w:val="3"/>
        </w:numPr>
        <w:tabs>
          <w:tab w:val="num" w:pos="0"/>
        </w:tabs>
        <w:rPr>
          <w:rFonts w:asciiTheme="minorHAnsi" w:hAnsiTheme="minorHAnsi"/>
          <w:sz w:val="22"/>
          <w:szCs w:val="22"/>
          <w:lang w:val="ru-RU"/>
        </w:rPr>
      </w:pPr>
      <w:r>
        <w:rPr>
          <w:rFonts w:asciiTheme="minorHAnsi" w:hAnsiTheme="minorHAnsi"/>
          <w:sz w:val="22"/>
          <w:szCs w:val="22"/>
          <w:lang w:val="ru-RU"/>
        </w:rPr>
        <w:t>Реализовать полноценный функционал (лучше сначала проговорить)</w:t>
      </w:r>
    </w:p>
    <w:p w14:paraId="6430C0F0" w14:textId="77777777" w:rsidR="003F72A9" w:rsidRDefault="003F72A9" w:rsidP="0067399B">
      <w:pPr>
        <w:pStyle w:val="1"/>
        <w:numPr>
          <w:ilvl w:val="0"/>
          <w:numId w:val="3"/>
        </w:numPr>
        <w:tabs>
          <w:tab w:val="num" w:pos="0"/>
        </w:tabs>
        <w:rPr>
          <w:rFonts w:asciiTheme="minorHAnsi" w:hAnsiTheme="minorHAnsi"/>
          <w:sz w:val="22"/>
          <w:szCs w:val="22"/>
          <w:lang w:val="ru-RU"/>
        </w:rPr>
      </w:pPr>
      <w:r>
        <w:rPr>
          <w:rFonts w:asciiTheme="minorHAnsi" w:hAnsiTheme="minorHAnsi"/>
          <w:sz w:val="22"/>
          <w:szCs w:val="22"/>
          <w:lang w:val="ru-RU"/>
        </w:rPr>
        <w:t>Возможность редактировать заголовок и основной текст</w:t>
      </w:r>
    </w:p>
    <w:p w14:paraId="76EF0818" w14:textId="77777777" w:rsidR="003F72A9" w:rsidRPr="008A1686" w:rsidRDefault="003F72A9" w:rsidP="00520E60">
      <w:pPr>
        <w:widowControl w:val="0"/>
        <w:autoSpaceDE w:val="0"/>
        <w:autoSpaceDN w:val="0"/>
        <w:adjustRightInd w:val="0"/>
        <w:rPr>
          <w:rFonts w:cs="Times New Roman"/>
          <w:color w:val="000000"/>
          <w:sz w:val="22"/>
          <w:szCs w:val="22"/>
        </w:rPr>
      </w:pPr>
    </w:p>
    <w:p w14:paraId="4E9CB9D7" w14:textId="77777777" w:rsidR="008D13E5" w:rsidRPr="002D2813" w:rsidRDefault="008D13E5" w:rsidP="00520E60">
      <w:pPr>
        <w:widowControl w:val="0"/>
        <w:autoSpaceDE w:val="0"/>
        <w:autoSpaceDN w:val="0"/>
        <w:adjustRightInd w:val="0"/>
        <w:spacing w:line="100" w:lineRule="atLeast"/>
        <w:ind w:left="720"/>
        <w:rPr>
          <w:rFonts w:cs="Trebuchet MS"/>
          <w:color w:val="000000"/>
          <w:sz w:val="22"/>
          <w:szCs w:val="22"/>
        </w:rPr>
      </w:pPr>
    </w:p>
    <w:p w14:paraId="6D924B5D" w14:textId="78C0538B" w:rsidR="008D13E5" w:rsidRPr="002C787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2C7873">
        <w:rPr>
          <w:rFonts w:cs="Trebuchet MS"/>
          <w:color w:val="000000"/>
          <w:sz w:val="22"/>
          <w:szCs w:val="22"/>
          <w:highlight w:val="yellow"/>
        </w:rPr>
        <w:t xml:space="preserve">+ На главной добавить в список социальных сетей еще одну последней по счету – </w:t>
      </w:r>
      <w:proofErr w:type="spellStart"/>
      <w:r w:rsidRPr="002C7873">
        <w:rPr>
          <w:rFonts w:cs="Trebuchet MS"/>
          <w:color w:val="000000"/>
          <w:sz w:val="22"/>
          <w:szCs w:val="22"/>
          <w:highlight w:val="yellow"/>
        </w:rPr>
        <w:t>weibo</w:t>
      </w:r>
      <w:proofErr w:type="spellEnd"/>
      <w:r w:rsidRPr="002C7873">
        <w:rPr>
          <w:rFonts w:cs="Trebuchet MS"/>
          <w:color w:val="000000"/>
          <w:sz w:val="22"/>
          <w:szCs w:val="22"/>
          <w:highlight w:val="yellow"/>
        </w:rPr>
        <w:t>, перед названиями социальных сетей поставить соответствующие им иконки</w:t>
      </w:r>
    </w:p>
    <w:p w14:paraId="2062276C" w14:textId="7D2D68BD" w:rsidR="008D13E5" w:rsidRPr="002D2813" w:rsidRDefault="000C3A9B"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 xml:space="preserve"> </w:t>
      </w:r>
      <w:r w:rsidR="008D13E5" w:rsidRPr="002D2813">
        <w:rPr>
          <w:rFonts w:cs="Trebuchet MS"/>
          <w:color w:val="000000"/>
          <w:sz w:val="22"/>
          <w:szCs w:val="22"/>
        </w:rPr>
        <w:t xml:space="preserve">В разделах, где предусмотрен выбор локации </w:t>
      </w:r>
      <w:proofErr w:type="spellStart"/>
      <w:r w:rsidR="008D13E5" w:rsidRPr="002D2813">
        <w:rPr>
          <w:rFonts w:cs="Trebuchet MS"/>
          <w:color w:val="000000"/>
          <w:sz w:val="22"/>
          <w:szCs w:val="22"/>
        </w:rPr>
        <w:t>rus</w:t>
      </w:r>
      <w:proofErr w:type="spellEnd"/>
      <w:r w:rsidR="008D13E5" w:rsidRPr="002D2813">
        <w:rPr>
          <w:rFonts w:cs="Trebuchet MS"/>
          <w:color w:val="000000"/>
          <w:sz w:val="22"/>
          <w:szCs w:val="22"/>
        </w:rPr>
        <w:t>/</w:t>
      </w:r>
      <w:proofErr w:type="spellStart"/>
      <w:r w:rsidR="008D13E5" w:rsidRPr="002D2813">
        <w:rPr>
          <w:rFonts w:cs="Trebuchet MS"/>
          <w:color w:val="000000"/>
          <w:sz w:val="22"/>
          <w:szCs w:val="22"/>
        </w:rPr>
        <w:t>nl</w:t>
      </w:r>
      <w:proofErr w:type="spellEnd"/>
      <w:r w:rsidR="008D13E5" w:rsidRPr="002D2813">
        <w:rPr>
          <w:rFonts w:cs="Trebuchet MS"/>
          <w:color w:val="000000"/>
          <w:sz w:val="22"/>
          <w:szCs w:val="22"/>
        </w:rPr>
        <w:t xml:space="preserve"> поставить перед названиями стран соответствующе им иконки.</w:t>
      </w:r>
    </w:p>
    <w:p w14:paraId="3D9D334E" w14:textId="163AE8D8" w:rsidR="008D13E5" w:rsidRPr="00DB5A8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DB5A85">
        <w:rPr>
          <w:rFonts w:cs="Trebuchet MS"/>
          <w:color w:val="000000"/>
          <w:sz w:val="22"/>
          <w:szCs w:val="22"/>
          <w:highlight w:val="yellow"/>
        </w:rPr>
        <w:t>+ Разделение  названий в навигации и в заголовках страниц</w:t>
      </w:r>
    </w:p>
    <w:p w14:paraId="10ADDE21" w14:textId="6D035A77" w:rsidR="008D13E5" w:rsidRPr="00730340"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730340">
        <w:rPr>
          <w:rFonts w:cs="Trebuchet MS"/>
          <w:color w:val="000000"/>
          <w:sz w:val="22"/>
          <w:szCs w:val="22"/>
          <w:highlight w:val="yellow"/>
        </w:rPr>
        <w:t>+ http://site-f.hostke.ru/web/ssl</w:t>
      </w:r>
    </w:p>
    <w:p w14:paraId="792F5E31" w14:textId="77777777" w:rsidR="008D13E5" w:rsidRPr="002D2813" w:rsidRDefault="008D13E5" w:rsidP="00520E60">
      <w:pPr>
        <w:widowControl w:val="0"/>
        <w:tabs>
          <w:tab w:val="left" w:pos="220"/>
          <w:tab w:val="left" w:pos="720"/>
        </w:tabs>
        <w:autoSpaceDE w:val="0"/>
        <w:autoSpaceDN w:val="0"/>
        <w:adjustRightInd w:val="0"/>
        <w:ind w:left="720" w:hanging="720"/>
        <w:rPr>
          <w:rFonts w:cs="Trebuchet MS"/>
          <w:color w:val="000000"/>
          <w:sz w:val="22"/>
          <w:szCs w:val="22"/>
        </w:rPr>
      </w:pPr>
      <w:r w:rsidRPr="002D2813">
        <w:rPr>
          <w:rFonts w:cs="Trebuchet MS"/>
          <w:color w:val="000000"/>
          <w:sz w:val="22"/>
          <w:szCs w:val="22"/>
        </w:rPr>
        <w:t>Реализация подразделов для провайдеров:</w:t>
      </w:r>
    </w:p>
    <w:p w14:paraId="383A10F9" w14:textId="34B289AF" w:rsidR="008D13E5" w:rsidRPr="00DB5A85"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highlight w:val="yellow"/>
        </w:rPr>
      </w:pPr>
      <w:r w:rsidRPr="00DB5A85">
        <w:rPr>
          <w:rFonts w:cs="Trebuchet MS"/>
          <w:color w:val="000000"/>
          <w:sz w:val="22"/>
          <w:szCs w:val="22"/>
          <w:highlight w:val="yellow"/>
        </w:rPr>
        <w:t>+ Реализация FAQ для SSL</w:t>
      </w:r>
    </w:p>
    <w:p w14:paraId="29D8BD7C" w14:textId="690118BE" w:rsidR="008D13E5" w:rsidRPr="002D2813" w:rsidRDefault="008D13E5" w:rsidP="00520E60">
      <w:pPr>
        <w:widowControl w:val="0"/>
        <w:numPr>
          <w:ilvl w:val="0"/>
          <w:numId w:val="1"/>
        </w:numPr>
        <w:autoSpaceDE w:val="0"/>
        <w:autoSpaceDN w:val="0"/>
        <w:adjustRightInd w:val="0"/>
        <w:spacing w:line="100" w:lineRule="atLeast"/>
        <w:ind w:left="426" w:hanging="426"/>
        <w:rPr>
          <w:rFonts w:cs="Trebuchet MS"/>
          <w:color w:val="000000"/>
          <w:sz w:val="22"/>
          <w:szCs w:val="22"/>
        </w:rPr>
      </w:pPr>
      <w:r w:rsidRPr="002D2813">
        <w:rPr>
          <w:rFonts w:cs="Trebuchet MS"/>
          <w:color w:val="000000"/>
          <w:sz w:val="22"/>
          <w:szCs w:val="22"/>
        </w:rPr>
        <w:t>Редактирование подзаголовки и текстовку под картинкой везде.</w:t>
      </w:r>
    </w:p>
    <w:p w14:paraId="7AE9F604" w14:textId="77777777" w:rsidR="00AF1B3D" w:rsidRDefault="00AF1B3D" w:rsidP="00520E60">
      <w:pPr>
        <w:rPr>
          <w:sz w:val="22"/>
          <w:szCs w:val="22"/>
        </w:rPr>
      </w:pPr>
    </w:p>
    <w:p w14:paraId="3E6E9C8D" w14:textId="77777777" w:rsidR="00F35EBD" w:rsidRDefault="00F35EBD" w:rsidP="00520E60">
      <w:pPr>
        <w:rPr>
          <w:sz w:val="22"/>
          <w:szCs w:val="22"/>
        </w:rPr>
      </w:pPr>
    </w:p>
    <w:p w14:paraId="3478929B" w14:textId="77777777" w:rsidR="00F35EBD" w:rsidRDefault="00F35EBD" w:rsidP="00520E60">
      <w:pPr>
        <w:rPr>
          <w:sz w:val="22"/>
          <w:szCs w:val="22"/>
        </w:rPr>
      </w:pPr>
    </w:p>
    <w:p w14:paraId="7C356194" w14:textId="6EBBB8BC" w:rsidR="004D1DD9" w:rsidRPr="004D1DD9" w:rsidRDefault="004D1DD9" w:rsidP="00520E60">
      <w:pPr>
        <w:rPr>
          <w:sz w:val="22"/>
          <w:szCs w:val="22"/>
        </w:rPr>
      </w:pPr>
      <w:r>
        <w:rPr>
          <w:sz w:val="22"/>
          <w:szCs w:val="22"/>
        </w:rPr>
        <w:t>Общие</w:t>
      </w:r>
    </w:p>
    <w:p w14:paraId="7CD741B8" w14:textId="77777777" w:rsidR="004D1DD9" w:rsidRPr="004D1DD9" w:rsidRDefault="004D1DD9"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 xml:space="preserve">Добавить иконку с лупой “поиск по сайту” на все страницы в шапку  между </w:t>
      </w:r>
      <w:proofErr w:type="spellStart"/>
      <w:r w:rsidRPr="002D2813">
        <w:rPr>
          <w:rFonts w:cs="Trebuchet MS"/>
          <w:color w:val="000000"/>
          <w:sz w:val="22"/>
          <w:szCs w:val="22"/>
        </w:rPr>
        <w:t>client</w:t>
      </w:r>
      <w:proofErr w:type="spellEnd"/>
      <w:r w:rsidRPr="002D2813">
        <w:rPr>
          <w:rFonts w:cs="Trebuchet MS"/>
          <w:color w:val="000000"/>
          <w:sz w:val="22"/>
          <w:szCs w:val="22"/>
        </w:rPr>
        <w:t xml:space="preserve"> </w:t>
      </w:r>
      <w:proofErr w:type="spellStart"/>
      <w:r w:rsidRPr="002D2813">
        <w:rPr>
          <w:rFonts w:cs="Trebuchet MS"/>
          <w:color w:val="000000"/>
          <w:sz w:val="22"/>
          <w:szCs w:val="22"/>
        </w:rPr>
        <w:t>area</w:t>
      </w:r>
      <w:proofErr w:type="spellEnd"/>
      <w:r w:rsidRPr="002D2813">
        <w:rPr>
          <w:rFonts w:cs="Trebuchet MS"/>
          <w:color w:val="000000"/>
          <w:sz w:val="22"/>
          <w:szCs w:val="22"/>
        </w:rPr>
        <w:t xml:space="preserve"> и телефонов. При нажатии на </w:t>
      </w:r>
      <w:proofErr w:type="spellStart"/>
      <w:r w:rsidRPr="002D2813">
        <w:rPr>
          <w:rFonts w:cs="Trebuchet MS"/>
          <w:color w:val="000000"/>
          <w:sz w:val="22"/>
          <w:szCs w:val="22"/>
        </w:rPr>
        <w:t>икопку</w:t>
      </w:r>
      <w:proofErr w:type="spellEnd"/>
      <w:r w:rsidRPr="002D2813">
        <w:rPr>
          <w:rFonts w:cs="Trebuchet MS"/>
          <w:color w:val="000000"/>
          <w:sz w:val="22"/>
          <w:szCs w:val="22"/>
        </w:rPr>
        <w:t xml:space="preserve"> должно появляться текстовое поле для ввода, пример </w:t>
      </w:r>
      <w:hyperlink r:id="rId66" w:history="1">
        <w:r w:rsidRPr="002D2813">
          <w:rPr>
            <w:rFonts w:cs="Trebuchet MS"/>
            <w:color w:val="0B4CB4"/>
            <w:sz w:val="22"/>
            <w:szCs w:val="22"/>
            <w:u w:val="single" w:color="0B4CB4"/>
          </w:rPr>
          <w:t>www.liquidweb.com</w:t>
        </w:r>
      </w:hyperlink>
      <w:r w:rsidRPr="002D2813">
        <w:rPr>
          <w:rFonts w:cs="Trebuchet MS"/>
          <w:color w:val="000000"/>
          <w:sz w:val="22"/>
          <w:szCs w:val="22"/>
        </w:rPr>
        <w:t xml:space="preserve"> или (хуже) </w:t>
      </w:r>
      <w:hyperlink r:id="rId67" w:history="1">
        <w:r w:rsidRPr="002D2813">
          <w:rPr>
            <w:rFonts w:cs="Trebuchet MS"/>
            <w:color w:val="0B4CB4"/>
            <w:sz w:val="22"/>
            <w:szCs w:val="22"/>
            <w:u w:val="single" w:color="0B4CB4"/>
          </w:rPr>
          <w:t>www.caravan.ru</w:t>
        </w:r>
      </w:hyperlink>
    </w:p>
    <w:p w14:paraId="3165D8FB" w14:textId="77777777" w:rsidR="004D1DD9" w:rsidRDefault="004D1DD9" w:rsidP="004D1DD9">
      <w:pPr>
        <w:widowControl w:val="0"/>
        <w:autoSpaceDE w:val="0"/>
        <w:autoSpaceDN w:val="0"/>
        <w:adjustRightInd w:val="0"/>
        <w:rPr>
          <w:sz w:val="22"/>
          <w:szCs w:val="22"/>
        </w:rPr>
      </w:pPr>
    </w:p>
    <w:p w14:paraId="27596F02" w14:textId="77777777" w:rsidR="004D1DD9" w:rsidRPr="002D2813" w:rsidRDefault="00D66959" w:rsidP="004D1DD9">
      <w:pPr>
        <w:widowControl w:val="0"/>
        <w:autoSpaceDE w:val="0"/>
        <w:autoSpaceDN w:val="0"/>
        <w:adjustRightInd w:val="0"/>
        <w:rPr>
          <w:rFonts w:cs="Trebuchet MS"/>
          <w:color w:val="000000"/>
          <w:sz w:val="22"/>
          <w:szCs w:val="22"/>
        </w:rPr>
      </w:pPr>
      <w:hyperlink r:id="rId68" w:history="1">
        <w:r w:rsidR="004D1DD9" w:rsidRPr="002D2813">
          <w:rPr>
            <w:rFonts w:cs="Trebuchet MS"/>
            <w:color w:val="0B4CB4"/>
            <w:sz w:val="22"/>
            <w:szCs w:val="22"/>
            <w:u w:val="single" w:color="0B4CB4"/>
          </w:rPr>
          <w:t>http://site-f.hostke.ru/</w:t>
        </w:r>
      </w:hyperlink>
    </w:p>
    <w:p w14:paraId="2D046ACE" w14:textId="77777777" w:rsidR="004D1DD9" w:rsidRDefault="004D1DD9"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w:t>
      </w:r>
      <w:r w:rsidRPr="002D2813">
        <w:rPr>
          <w:rFonts w:cs="Trebuchet MS"/>
          <w:color w:val="000000"/>
          <w:sz w:val="22"/>
          <w:szCs w:val="22"/>
          <w:highlight w:val="yellow"/>
        </w:rPr>
        <w:t>На главной в футере две строки отображаются некорректно – должны отображаться чуть выше + изменить цвет</w:t>
      </w:r>
    </w:p>
    <w:p w14:paraId="1D823AD4" w14:textId="77777777" w:rsidR="004D1DD9" w:rsidRPr="001A3E26" w:rsidRDefault="004D1DD9" w:rsidP="002C7873">
      <w:pPr>
        <w:widowControl w:val="0"/>
        <w:numPr>
          <w:ilvl w:val="0"/>
          <w:numId w:val="1"/>
        </w:numPr>
        <w:autoSpaceDE w:val="0"/>
        <w:autoSpaceDN w:val="0"/>
        <w:adjustRightInd w:val="0"/>
        <w:spacing w:line="100" w:lineRule="atLeast"/>
        <w:rPr>
          <w:sz w:val="22"/>
          <w:szCs w:val="22"/>
          <w:highlight w:val="yellow"/>
        </w:rPr>
      </w:pPr>
      <w:r w:rsidRPr="001A3E26">
        <w:rPr>
          <w:sz w:val="22"/>
          <w:szCs w:val="22"/>
          <w:highlight w:val="yellow"/>
        </w:rPr>
        <w:t>Реализовать подтягивание новостей</w:t>
      </w:r>
    </w:p>
    <w:p w14:paraId="28179043" w14:textId="77777777" w:rsidR="004D1DD9" w:rsidRPr="001A3E26" w:rsidRDefault="004D1DD9" w:rsidP="002C7873">
      <w:pPr>
        <w:widowControl w:val="0"/>
        <w:numPr>
          <w:ilvl w:val="0"/>
          <w:numId w:val="1"/>
        </w:numPr>
        <w:autoSpaceDE w:val="0"/>
        <w:autoSpaceDN w:val="0"/>
        <w:adjustRightInd w:val="0"/>
        <w:spacing w:line="100" w:lineRule="atLeast"/>
        <w:rPr>
          <w:sz w:val="22"/>
          <w:szCs w:val="22"/>
          <w:highlight w:val="lightGray"/>
        </w:rPr>
      </w:pPr>
      <w:r w:rsidRPr="001A3E26">
        <w:rPr>
          <w:sz w:val="22"/>
          <w:szCs w:val="22"/>
          <w:highlight w:val="lightGray"/>
        </w:rPr>
        <w:t xml:space="preserve">Потерялась возможность прокрутки новостей – прокрутка без ограничений, т.е. пока не </w:t>
      </w:r>
      <w:proofErr w:type="spellStart"/>
      <w:r w:rsidRPr="001A3E26">
        <w:rPr>
          <w:sz w:val="22"/>
          <w:szCs w:val="22"/>
          <w:highlight w:val="lightGray"/>
        </w:rPr>
        <w:t>пролистаются</w:t>
      </w:r>
      <w:proofErr w:type="spellEnd"/>
      <w:r w:rsidRPr="001A3E26">
        <w:rPr>
          <w:sz w:val="22"/>
          <w:szCs w:val="22"/>
          <w:highlight w:val="lightGray"/>
        </w:rPr>
        <w:t xml:space="preserve"> все новости</w:t>
      </w:r>
    </w:p>
    <w:p w14:paraId="2B062B7D" w14:textId="77777777" w:rsidR="004D1DD9" w:rsidRPr="00FC194A" w:rsidRDefault="004D1DD9" w:rsidP="004D1DD9">
      <w:pPr>
        <w:pStyle w:val="1"/>
        <w:rPr>
          <w:rFonts w:asciiTheme="minorHAnsi" w:hAnsiTheme="minorHAnsi"/>
          <w:sz w:val="22"/>
          <w:szCs w:val="22"/>
          <w:lang w:val="ru-RU"/>
        </w:rPr>
      </w:pPr>
      <w:r w:rsidRPr="00FC194A">
        <w:rPr>
          <w:rFonts w:asciiTheme="minorHAnsi" w:hAnsiTheme="minorHAnsi"/>
          <w:noProof/>
          <w:sz w:val="22"/>
          <w:szCs w:val="22"/>
          <w:lang w:val="ru-RU" w:eastAsia="ru-RU"/>
        </w:rPr>
        <w:lastRenderedPageBreak/>
        <w:drawing>
          <wp:inline distT="0" distB="0" distL="0" distR="0" wp14:anchorId="26BF2963" wp14:editId="0EA37FAD">
            <wp:extent cx="675861" cy="1439186"/>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screen">
                      <a:extLst>
                        <a:ext uri="{28A0092B-C50C-407E-A947-70E740481C1C}">
                          <a14:useLocalDpi xmlns:a14="http://schemas.microsoft.com/office/drawing/2010/main"/>
                        </a:ext>
                      </a:extLst>
                    </a:blip>
                    <a:srcRect/>
                    <a:stretch/>
                  </pic:blipFill>
                  <pic:spPr bwMode="auto">
                    <a:xfrm>
                      <a:off x="0" y="0"/>
                      <a:ext cx="675974" cy="1439426"/>
                    </a:xfrm>
                    <a:prstGeom prst="rect">
                      <a:avLst/>
                    </a:prstGeom>
                    <a:ln>
                      <a:noFill/>
                    </a:ln>
                    <a:extLst>
                      <a:ext uri="{53640926-AAD7-44D8-BBD7-CCE9431645EC}">
                        <a14:shadowObscured xmlns:a14="http://schemas.microsoft.com/office/drawing/2010/main"/>
                      </a:ext>
                    </a:extLst>
                  </pic:spPr>
                </pic:pic>
              </a:graphicData>
            </a:graphic>
          </wp:inline>
        </w:drawing>
      </w:r>
    </w:p>
    <w:p w14:paraId="32AAF836" w14:textId="77777777" w:rsidR="004D1DD9" w:rsidRPr="002D2813" w:rsidRDefault="004D1DD9" w:rsidP="004D1DD9">
      <w:pPr>
        <w:widowControl w:val="0"/>
        <w:autoSpaceDE w:val="0"/>
        <w:autoSpaceDN w:val="0"/>
        <w:adjustRightInd w:val="0"/>
        <w:spacing w:line="100" w:lineRule="atLeast"/>
        <w:rPr>
          <w:rFonts w:cs="Trebuchet MS"/>
          <w:color w:val="000000"/>
          <w:sz w:val="22"/>
          <w:szCs w:val="22"/>
        </w:rPr>
      </w:pPr>
    </w:p>
    <w:p w14:paraId="3EA8B8F0" w14:textId="77777777" w:rsidR="007A016B" w:rsidRPr="002D2813" w:rsidRDefault="00D66959" w:rsidP="007A016B">
      <w:pPr>
        <w:widowControl w:val="0"/>
        <w:autoSpaceDE w:val="0"/>
        <w:autoSpaceDN w:val="0"/>
        <w:adjustRightInd w:val="0"/>
        <w:spacing w:line="100" w:lineRule="atLeast"/>
        <w:rPr>
          <w:rFonts w:cs="Trebuchet MS"/>
          <w:color w:val="000000"/>
          <w:sz w:val="22"/>
          <w:szCs w:val="22"/>
        </w:rPr>
      </w:pPr>
      <w:hyperlink r:id="rId70" w:history="1">
        <w:r w:rsidR="007A016B" w:rsidRPr="002D2813">
          <w:rPr>
            <w:rStyle w:val="a3"/>
            <w:rFonts w:cs="Trebuchet MS"/>
            <w:sz w:val="22"/>
            <w:szCs w:val="22"/>
          </w:rPr>
          <w:t>http://site-f.hostke.ru/dedicated/service/</w:t>
        </w:r>
      </w:hyperlink>
    </w:p>
    <w:p w14:paraId="43CE8260" w14:textId="77777777" w:rsidR="007A016B" w:rsidRPr="002D2813" w:rsidRDefault="007A016B"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На всех страницах подраздела /</w:t>
      </w:r>
      <w:proofErr w:type="spellStart"/>
      <w:r w:rsidRPr="002D2813">
        <w:rPr>
          <w:rFonts w:cs="Trebuchet MS"/>
          <w:color w:val="000000"/>
          <w:sz w:val="22"/>
          <w:szCs w:val="22"/>
        </w:rPr>
        <w:t>dedicated</w:t>
      </w:r>
      <w:proofErr w:type="spellEnd"/>
      <w:r w:rsidRPr="002D2813">
        <w:rPr>
          <w:rFonts w:cs="Trebuchet MS"/>
          <w:color w:val="000000"/>
          <w:sz w:val="22"/>
          <w:szCs w:val="22"/>
        </w:rPr>
        <w:t>/</w:t>
      </w:r>
      <w:proofErr w:type="spellStart"/>
      <w:r w:rsidRPr="002D2813">
        <w:rPr>
          <w:rFonts w:cs="Trebuchet MS"/>
          <w:color w:val="000000"/>
          <w:sz w:val="22"/>
          <w:szCs w:val="22"/>
        </w:rPr>
        <w:t>service</w:t>
      </w:r>
      <w:proofErr w:type="spellEnd"/>
      <w:r w:rsidRPr="002D2813">
        <w:rPr>
          <w:rFonts w:cs="Trebuchet MS"/>
          <w:color w:val="000000"/>
          <w:sz w:val="22"/>
          <w:szCs w:val="22"/>
        </w:rPr>
        <w:t>/ после выбора страны добавить текстовый блок</w:t>
      </w:r>
    </w:p>
    <w:p w14:paraId="2D07B1FD" w14:textId="77777777" w:rsidR="007A016B" w:rsidRPr="00FC194A" w:rsidRDefault="007A016B" w:rsidP="002C7873">
      <w:pPr>
        <w:widowControl w:val="0"/>
        <w:numPr>
          <w:ilvl w:val="0"/>
          <w:numId w:val="1"/>
        </w:numPr>
        <w:autoSpaceDE w:val="0"/>
        <w:autoSpaceDN w:val="0"/>
        <w:adjustRightInd w:val="0"/>
        <w:spacing w:line="100" w:lineRule="atLeast"/>
        <w:rPr>
          <w:sz w:val="22"/>
          <w:szCs w:val="22"/>
        </w:rPr>
      </w:pPr>
      <w:r w:rsidRPr="00FC194A">
        <w:rPr>
          <w:sz w:val="22"/>
          <w:szCs w:val="22"/>
        </w:rPr>
        <w:t xml:space="preserve">В </w:t>
      </w:r>
      <w:r>
        <w:rPr>
          <w:sz w:val="22"/>
          <w:szCs w:val="22"/>
        </w:rPr>
        <w:t xml:space="preserve">блоке </w:t>
      </w:r>
      <w:r>
        <w:rPr>
          <w:sz w:val="22"/>
          <w:szCs w:val="22"/>
          <w:lang w:val="en-US"/>
        </w:rPr>
        <w:t>Features</w:t>
      </w:r>
      <w:r w:rsidRPr="00FC194A">
        <w:rPr>
          <w:sz w:val="22"/>
          <w:szCs w:val="22"/>
        </w:rPr>
        <w:t>:</w:t>
      </w:r>
    </w:p>
    <w:p w14:paraId="1B43FCE5" w14:textId="77777777" w:rsidR="007A016B" w:rsidRPr="00FC194A" w:rsidRDefault="007A016B" w:rsidP="0067399B">
      <w:pPr>
        <w:pStyle w:val="1"/>
        <w:numPr>
          <w:ilvl w:val="0"/>
          <w:numId w:val="12"/>
        </w:numPr>
        <w:ind w:left="851" w:hanging="425"/>
        <w:rPr>
          <w:rFonts w:asciiTheme="minorHAnsi" w:hAnsiTheme="minorHAnsi"/>
          <w:sz w:val="22"/>
          <w:szCs w:val="22"/>
          <w:lang w:val="ru-RU"/>
        </w:rPr>
      </w:pPr>
      <w:r w:rsidRPr="00FC194A">
        <w:rPr>
          <w:rFonts w:asciiTheme="minorHAnsi" w:hAnsiTheme="minorHAnsi"/>
          <w:sz w:val="22"/>
          <w:szCs w:val="22"/>
          <w:lang w:val="ru-RU"/>
        </w:rPr>
        <w:t xml:space="preserve">Реализовать возможность </w:t>
      </w:r>
      <w:proofErr w:type="spellStart"/>
      <w:r w:rsidRPr="00FC194A">
        <w:rPr>
          <w:rFonts w:asciiTheme="minorHAnsi" w:hAnsiTheme="minorHAnsi"/>
          <w:sz w:val="22"/>
          <w:szCs w:val="22"/>
          <w:lang w:val="ru-RU"/>
        </w:rPr>
        <w:t>приоретизации</w:t>
      </w:r>
      <w:proofErr w:type="spellEnd"/>
      <w:r w:rsidRPr="00FC194A">
        <w:rPr>
          <w:rFonts w:asciiTheme="minorHAnsi" w:hAnsiTheme="minorHAnsi"/>
          <w:sz w:val="22"/>
          <w:szCs w:val="22"/>
          <w:lang w:val="ru-RU"/>
        </w:rPr>
        <w:t xml:space="preserve"> блоков – т.е., чтобы добавить новый блок на первую позицию – не нужно было перемещать оставшиеся 19 блоков на позицию ниже</w:t>
      </w:r>
    </w:p>
    <w:p w14:paraId="1A49A9B2" w14:textId="77777777" w:rsidR="007A016B" w:rsidRPr="00F74558" w:rsidRDefault="007A016B" w:rsidP="0067399B">
      <w:pPr>
        <w:pStyle w:val="1"/>
        <w:numPr>
          <w:ilvl w:val="0"/>
          <w:numId w:val="12"/>
        </w:numPr>
        <w:ind w:left="851" w:hanging="425"/>
        <w:rPr>
          <w:rFonts w:asciiTheme="minorHAnsi" w:hAnsiTheme="minorHAnsi"/>
          <w:sz w:val="22"/>
          <w:szCs w:val="22"/>
          <w:highlight w:val="yellow"/>
          <w:lang w:val="ru-RU"/>
        </w:rPr>
      </w:pPr>
      <w:r w:rsidRPr="00F74558">
        <w:rPr>
          <w:rFonts w:asciiTheme="minorHAnsi" w:hAnsiTheme="minorHAnsi"/>
          <w:sz w:val="22"/>
          <w:szCs w:val="22"/>
          <w:highlight w:val="yellow"/>
          <w:lang w:val="ru-RU"/>
        </w:rPr>
        <w:t>При нажатии на “</w:t>
      </w:r>
      <w:proofErr w:type="spellStart"/>
      <w:r w:rsidRPr="00F74558">
        <w:rPr>
          <w:rFonts w:asciiTheme="minorHAnsi" w:hAnsiTheme="minorHAnsi"/>
          <w:sz w:val="22"/>
          <w:szCs w:val="22"/>
          <w:highlight w:val="yellow"/>
          <w:lang w:val="ru-RU"/>
        </w:rPr>
        <w:t>more</w:t>
      </w:r>
      <w:proofErr w:type="spellEnd"/>
      <w:r w:rsidRPr="00F74558">
        <w:rPr>
          <w:rFonts w:asciiTheme="minorHAnsi" w:hAnsiTheme="minorHAnsi"/>
          <w:sz w:val="22"/>
          <w:szCs w:val="22"/>
          <w:highlight w:val="yellow"/>
          <w:lang w:val="ru-RU"/>
        </w:rPr>
        <w:t>" контент должен быть виден без прокрутки окна вверх.</w:t>
      </w:r>
    </w:p>
    <w:p w14:paraId="16FFD69A" w14:textId="77777777" w:rsidR="007A016B" w:rsidRPr="00F74558" w:rsidRDefault="007A016B" w:rsidP="0067399B">
      <w:pPr>
        <w:pStyle w:val="1"/>
        <w:numPr>
          <w:ilvl w:val="0"/>
          <w:numId w:val="12"/>
        </w:numPr>
        <w:ind w:left="851" w:hanging="425"/>
        <w:rPr>
          <w:rFonts w:asciiTheme="minorHAnsi" w:hAnsiTheme="minorHAnsi"/>
          <w:sz w:val="22"/>
          <w:szCs w:val="22"/>
          <w:highlight w:val="yellow"/>
          <w:lang w:val="ru-RU"/>
        </w:rPr>
      </w:pPr>
      <w:r w:rsidRPr="00F74558">
        <w:rPr>
          <w:rFonts w:asciiTheme="minorHAnsi" w:hAnsiTheme="minorHAnsi"/>
          <w:sz w:val="22"/>
          <w:szCs w:val="22"/>
          <w:highlight w:val="yellow"/>
          <w:lang w:val="ru-RU"/>
        </w:rPr>
        <w:t>Ссылки с контент-блоков, что ведут на другие страницы сайта (</w:t>
      </w:r>
      <w:proofErr w:type="spellStart"/>
      <w:r w:rsidRPr="00F74558">
        <w:rPr>
          <w:rFonts w:asciiTheme="minorHAnsi" w:hAnsiTheme="minorHAnsi"/>
          <w:sz w:val="22"/>
          <w:szCs w:val="22"/>
          <w:highlight w:val="yellow"/>
          <w:lang w:val="ru-RU"/>
        </w:rPr>
        <w:t>DDoS</w:t>
      </w:r>
      <w:proofErr w:type="spellEnd"/>
      <w:r w:rsidRPr="00F74558">
        <w:rPr>
          <w:rFonts w:asciiTheme="minorHAnsi" w:hAnsiTheme="minorHAnsi"/>
          <w:sz w:val="22"/>
          <w:szCs w:val="22"/>
          <w:highlight w:val="yellow"/>
          <w:lang w:val="ru-RU"/>
        </w:rPr>
        <w:t xml:space="preserve">, </w:t>
      </w:r>
      <w:proofErr w:type="spellStart"/>
      <w:r w:rsidRPr="00F74558">
        <w:rPr>
          <w:rFonts w:asciiTheme="minorHAnsi" w:hAnsiTheme="minorHAnsi"/>
          <w:sz w:val="22"/>
          <w:szCs w:val="22"/>
          <w:highlight w:val="yellow"/>
          <w:lang w:val="ru-RU"/>
        </w:rPr>
        <w:t>SaaS</w:t>
      </w:r>
      <w:proofErr w:type="spellEnd"/>
      <w:r w:rsidRPr="00F74558">
        <w:rPr>
          <w:rFonts w:asciiTheme="minorHAnsi" w:hAnsiTheme="minorHAnsi"/>
          <w:sz w:val="22"/>
          <w:szCs w:val="22"/>
          <w:highlight w:val="yellow"/>
          <w:lang w:val="ru-RU"/>
        </w:rPr>
        <w:t>) должны открываться в новом окне.</w:t>
      </w:r>
    </w:p>
    <w:p w14:paraId="6FD8899D" w14:textId="77777777" w:rsidR="007A016B" w:rsidRPr="00F74558" w:rsidRDefault="007A016B" w:rsidP="0067399B">
      <w:pPr>
        <w:pStyle w:val="1"/>
        <w:numPr>
          <w:ilvl w:val="0"/>
          <w:numId w:val="12"/>
        </w:numPr>
        <w:ind w:left="851" w:hanging="425"/>
        <w:rPr>
          <w:rFonts w:asciiTheme="minorHAnsi" w:hAnsiTheme="minorHAnsi"/>
          <w:sz w:val="22"/>
          <w:szCs w:val="22"/>
          <w:highlight w:val="yellow"/>
          <w:lang w:val="ru-RU"/>
        </w:rPr>
      </w:pPr>
      <w:r w:rsidRPr="00F74558">
        <w:rPr>
          <w:rFonts w:asciiTheme="minorHAnsi" w:hAnsiTheme="minorHAnsi"/>
          <w:sz w:val="22"/>
          <w:szCs w:val="22"/>
          <w:highlight w:val="yellow"/>
          <w:lang w:val="ru-RU"/>
        </w:rPr>
        <w:t>Нужно предусмотреть для контент-блоков с малым количеством текста отключение отображения кнопки “</w:t>
      </w:r>
      <w:proofErr w:type="spellStart"/>
      <w:r w:rsidRPr="00F74558">
        <w:rPr>
          <w:rFonts w:asciiTheme="minorHAnsi" w:hAnsiTheme="minorHAnsi"/>
          <w:sz w:val="22"/>
          <w:szCs w:val="22"/>
          <w:highlight w:val="yellow"/>
          <w:lang w:val="ru-RU"/>
        </w:rPr>
        <w:t>more</w:t>
      </w:r>
      <w:proofErr w:type="spellEnd"/>
      <w:r w:rsidRPr="00F74558">
        <w:rPr>
          <w:rFonts w:asciiTheme="minorHAnsi" w:hAnsiTheme="minorHAnsi"/>
          <w:sz w:val="22"/>
          <w:szCs w:val="22"/>
          <w:highlight w:val="yellow"/>
          <w:lang w:val="ru-RU"/>
        </w:rPr>
        <w:t>” (например, IpV6 адреса)</w:t>
      </w:r>
    </w:p>
    <w:p w14:paraId="73A6F751" w14:textId="77777777" w:rsidR="005E6102" w:rsidRDefault="005E6102" w:rsidP="005E6102">
      <w:pPr>
        <w:widowControl w:val="0"/>
        <w:autoSpaceDE w:val="0"/>
        <w:autoSpaceDN w:val="0"/>
        <w:adjustRightInd w:val="0"/>
        <w:rPr>
          <w:sz w:val="22"/>
          <w:szCs w:val="22"/>
        </w:rPr>
      </w:pPr>
    </w:p>
    <w:p w14:paraId="22F9605C" w14:textId="77777777" w:rsidR="005E6102" w:rsidRPr="002D2813" w:rsidRDefault="00D66959" w:rsidP="005E6102">
      <w:pPr>
        <w:widowControl w:val="0"/>
        <w:autoSpaceDE w:val="0"/>
        <w:autoSpaceDN w:val="0"/>
        <w:adjustRightInd w:val="0"/>
        <w:rPr>
          <w:rFonts w:cs="Trebuchet MS"/>
          <w:color w:val="000000"/>
          <w:sz w:val="22"/>
          <w:szCs w:val="22"/>
        </w:rPr>
      </w:pPr>
      <w:hyperlink r:id="rId71" w:history="1">
        <w:r w:rsidR="005E6102" w:rsidRPr="002D2813">
          <w:rPr>
            <w:rFonts w:cs="Trebuchet MS"/>
            <w:color w:val="0B4CB4"/>
            <w:sz w:val="22"/>
            <w:szCs w:val="22"/>
            <w:u w:val="single" w:color="0B4CB4"/>
          </w:rPr>
          <w:t>http://site-f.hostke.ru/dedicated/sale</w:t>
        </w:r>
      </w:hyperlink>
    </w:p>
    <w:p w14:paraId="180D2540" w14:textId="3308E879" w:rsidR="005E6102" w:rsidRDefault="005E6102" w:rsidP="002C7873">
      <w:pPr>
        <w:widowControl w:val="0"/>
        <w:numPr>
          <w:ilvl w:val="0"/>
          <w:numId w:val="1"/>
        </w:numPr>
        <w:autoSpaceDE w:val="0"/>
        <w:autoSpaceDN w:val="0"/>
        <w:adjustRightInd w:val="0"/>
        <w:spacing w:line="100" w:lineRule="atLeast"/>
        <w:rPr>
          <w:rFonts w:cs="Trebuchet MS"/>
          <w:color w:val="000000"/>
          <w:sz w:val="22"/>
          <w:szCs w:val="22"/>
        </w:rPr>
      </w:pPr>
      <w:r w:rsidRPr="002D2813">
        <w:rPr>
          <w:rFonts w:cs="Trebuchet MS"/>
          <w:color w:val="000000"/>
          <w:sz w:val="22"/>
          <w:szCs w:val="22"/>
        </w:rPr>
        <w:t>Добавить возможность сортировки по странам</w:t>
      </w:r>
      <w:r w:rsidRPr="005E6102">
        <w:rPr>
          <w:rFonts w:cs="Trebuchet MS"/>
          <w:color w:val="000000"/>
          <w:sz w:val="22"/>
          <w:szCs w:val="22"/>
        </w:rPr>
        <w:t xml:space="preserve"> </w:t>
      </w:r>
      <w:r>
        <w:rPr>
          <w:rFonts w:cs="Trebuchet MS"/>
          <w:color w:val="000000"/>
          <w:sz w:val="22"/>
          <w:szCs w:val="22"/>
        </w:rPr>
        <w:t>и другие фильтры</w:t>
      </w:r>
    </w:p>
    <w:p w14:paraId="3128EE7E" w14:textId="77777777" w:rsidR="002C7873" w:rsidRDefault="002C7873" w:rsidP="002C7873"/>
    <w:p w14:paraId="02B43CC5" w14:textId="77777777" w:rsidR="002C7873" w:rsidRPr="00FC194A" w:rsidRDefault="00D66959" w:rsidP="002C7873">
      <w:pPr>
        <w:rPr>
          <w:color w:val="00000A"/>
          <w:sz w:val="22"/>
          <w:szCs w:val="22"/>
        </w:rPr>
      </w:pPr>
      <w:hyperlink r:id="rId72" w:history="1">
        <w:r w:rsidR="002C7873" w:rsidRPr="00FC194A">
          <w:rPr>
            <w:rStyle w:val="a3"/>
            <w:sz w:val="22"/>
            <w:szCs w:val="22"/>
          </w:rPr>
          <w:t>http</w:t>
        </w:r>
        <w:r w:rsidR="002C7873" w:rsidRPr="00E93B9D">
          <w:rPr>
            <w:rStyle w:val="a3"/>
            <w:sz w:val="22"/>
            <w:szCs w:val="22"/>
          </w:rPr>
          <w:t>://</w:t>
        </w:r>
        <w:r w:rsidR="002C7873" w:rsidRPr="00FC194A">
          <w:rPr>
            <w:rStyle w:val="a3"/>
            <w:sz w:val="22"/>
            <w:szCs w:val="22"/>
          </w:rPr>
          <w:t>site</w:t>
        </w:r>
        <w:r w:rsidR="002C7873" w:rsidRPr="00E93B9D">
          <w:rPr>
            <w:rStyle w:val="a3"/>
            <w:sz w:val="22"/>
            <w:szCs w:val="22"/>
          </w:rPr>
          <w:t>-</w:t>
        </w:r>
        <w:r w:rsidR="002C7873" w:rsidRPr="00FC194A">
          <w:rPr>
            <w:rStyle w:val="a3"/>
            <w:sz w:val="22"/>
            <w:szCs w:val="22"/>
          </w:rPr>
          <w:t>f</w:t>
        </w:r>
        <w:r w:rsidR="002C7873" w:rsidRPr="00E93B9D">
          <w:rPr>
            <w:rStyle w:val="a3"/>
            <w:sz w:val="22"/>
            <w:szCs w:val="22"/>
          </w:rPr>
          <w:t>.</w:t>
        </w:r>
        <w:r w:rsidR="002C7873" w:rsidRPr="00FC194A">
          <w:rPr>
            <w:rStyle w:val="a3"/>
            <w:sz w:val="22"/>
            <w:szCs w:val="22"/>
          </w:rPr>
          <w:t>hostke</w:t>
        </w:r>
        <w:r w:rsidR="002C7873" w:rsidRPr="00E93B9D">
          <w:rPr>
            <w:rStyle w:val="a3"/>
            <w:sz w:val="22"/>
            <w:szCs w:val="22"/>
          </w:rPr>
          <w:t>.</w:t>
        </w:r>
        <w:r w:rsidR="002C7873" w:rsidRPr="00FC194A">
          <w:rPr>
            <w:rStyle w:val="a3"/>
            <w:sz w:val="22"/>
            <w:szCs w:val="22"/>
          </w:rPr>
          <w:t>ru</w:t>
        </w:r>
        <w:r w:rsidR="002C7873" w:rsidRPr="00E93B9D">
          <w:rPr>
            <w:rStyle w:val="a3"/>
            <w:sz w:val="22"/>
            <w:szCs w:val="22"/>
          </w:rPr>
          <w:t>/</w:t>
        </w:r>
        <w:r w:rsidR="002C7873" w:rsidRPr="00FC194A">
          <w:rPr>
            <w:rStyle w:val="a3"/>
            <w:sz w:val="22"/>
            <w:szCs w:val="22"/>
          </w:rPr>
          <w:t>cloud</w:t>
        </w:r>
      </w:hyperlink>
      <w:r w:rsidR="002C7873" w:rsidRPr="00FC194A">
        <w:rPr>
          <w:color w:val="00000A"/>
          <w:sz w:val="22"/>
          <w:szCs w:val="22"/>
        </w:rPr>
        <w:t xml:space="preserve"> - Реализовать по аналогии с главной</w:t>
      </w:r>
    </w:p>
    <w:p w14:paraId="578C01AB" w14:textId="77777777" w:rsidR="002C7873" w:rsidRPr="00FC194A" w:rsidRDefault="002C7873" w:rsidP="002C7873">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sz w:val="22"/>
          <w:szCs w:val="22"/>
          <w:lang w:val="ru-RU"/>
        </w:rPr>
        <w:t xml:space="preserve">Домены, возможно, имеет смысл выводить не кнопками, а </w:t>
      </w:r>
      <w:proofErr w:type="spellStart"/>
      <w:r w:rsidRPr="00FC194A">
        <w:rPr>
          <w:rFonts w:asciiTheme="minorHAnsi" w:hAnsiTheme="minorHAnsi"/>
          <w:sz w:val="22"/>
          <w:szCs w:val="22"/>
          <w:lang w:val="ru-RU"/>
        </w:rPr>
        <w:t>чекбоксами</w:t>
      </w:r>
      <w:proofErr w:type="spellEnd"/>
      <w:r w:rsidRPr="00FC194A">
        <w:rPr>
          <w:rFonts w:asciiTheme="minorHAnsi" w:hAnsiTheme="minorHAnsi"/>
          <w:sz w:val="22"/>
          <w:szCs w:val="22"/>
          <w:lang w:val="ru-RU"/>
        </w:rPr>
        <w:t xml:space="preserve"> в несколько столбцов, т.к. их может быть много + должна быть реализована возможность выбрать несколько доменов </w:t>
      </w:r>
    </w:p>
    <w:p w14:paraId="47618190" w14:textId="77777777" w:rsidR="002C7873" w:rsidRDefault="002C7873" w:rsidP="005E6102">
      <w:pPr>
        <w:widowControl w:val="0"/>
        <w:autoSpaceDE w:val="0"/>
        <w:autoSpaceDN w:val="0"/>
        <w:adjustRightInd w:val="0"/>
        <w:spacing w:line="100" w:lineRule="atLeast"/>
        <w:rPr>
          <w:rFonts w:cs="Trebuchet MS"/>
          <w:color w:val="000000"/>
          <w:sz w:val="22"/>
          <w:szCs w:val="22"/>
        </w:rPr>
      </w:pPr>
    </w:p>
    <w:p w14:paraId="70D33375" w14:textId="77777777" w:rsidR="005E6102" w:rsidRPr="00FC194A" w:rsidRDefault="00D66959" w:rsidP="005E6102">
      <w:pPr>
        <w:rPr>
          <w:color w:val="00000A"/>
          <w:sz w:val="22"/>
          <w:szCs w:val="22"/>
        </w:rPr>
      </w:pPr>
      <w:hyperlink r:id="rId73" w:history="1">
        <w:r w:rsidR="005E6102" w:rsidRPr="00FC194A">
          <w:rPr>
            <w:rStyle w:val="a3"/>
            <w:sz w:val="22"/>
            <w:szCs w:val="22"/>
          </w:rPr>
          <w:t>http</w:t>
        </w:r>
        <w:r w:rsidR="005E6102" w:rsidRPr="00E93B9D">
          <w:rPr>
            <w:rStyle w:val="a3"/>
            <w:sz w:val="22"/>
            <w:szCs w:val="22"/>
          </w:rPr>
          <w:t>://</w:t>
        </w:r>
        <w:r w:rsidR="005E6102" w:rsidRPr="00FC194A">
          <w:rPr>
            <w:rStyle w:val="a3"/>
            <w:sz w:val="22"/>
            <w:szCs w:val="22"/>
          </w:rPr>
          <w:t>site</w:t>
        </w:r>
        <w:r w:rsidR="005E6102" w:rsidRPr="00E93B9D">
          <w:rPr>
            <w:rStyle w:val="a3"/>
            <w:sz w:val="22"/>
            <w:szCs w:val="22"/>
          </w:rPr>
          <w:t>-</w:t>
        </w:r>
        <w:r w:rsidR="005E6102" w:rsidRPr="00FC194A">
          <w:rPr>
            <w:rStyle w:val="a3"/>
            <w:sz w:val="22"/>
            <w:szCs w:val="22"/>
          </w:rPr>
          <w:t>f</w:t>
        </w:r>
        <w:r w:rsidR="005E6102" w:rsidRPr="00E93B9D">
          <w:rPr>
            <w:rStyle w:val="a3"/>
            <w:sz w:val="22"/>
            <w:szCs w:val="22"/>
          </w:rPr>
          <w:t>.</w:t>
        </w:r>
        <w:r w:rsidR="005E6102" w:rsidRPr="00FC194A">
          <w:rPr>
            <w:rStyle w:val="a3"/>
            <w:sz w:val="22"/>
            <w:szCs w:val="22"/>
          </w:rPr>
          <w:t>hostke</w:t>
        </w:r>
        <w:r w:rsidR="005E6102" w:rsidRPr="00E93B9D">
          <w:rPr>
            <w:rStyle w:val="a3"/>
            <w:sz w:val="22"/>
            <w:szCs w:val="22"/>
          </w:rPr>
          <w:t>.</w:t>
        </w:r>
        <w:r w:rsidR="005E6102" w:rsidRPr="00FC194A">
          <w:rPr>
            <w:rStyle w:val="a3"/>
            <w:sz w:val="22"/>
            <w:szCs w:val="22"/>
          </w:rPr>
          <w:t>ru</w:t>
        </w:r>
        <w:r w:rsidR="005E6102" w:rsidRPr="00E93B9D">
          <w:rPr>
            <w:rStyle w:val="a3"/>
            <w:sz w:val="22"/>
            <w:szCs w:val="22"/>
          </w:rPr>
          <w:t>/</w:t>
        </w:r>
        <w:r w:rsidR="005E6102" w:rsidRPr="00FC194A">
          <w:rPr>
            <w:rStyle w:val="a3"/>
            <w:sz w:val="22"/>
            <w:szCs w:val="22"/>
          </w:rPr>
          <w:t>cloud</w:t>
        </w:r>
        <w:r w:rsidR="005E6102" w:rsidRPr="00E93B9D">
          <w:rPr>
            <w:rStyle w:val="a3"/>
            <w:sz w:val="22"/>
            <w:szCs w:val="22"/>
          </w:rPr>
          <w:t>/</w:t>
        </w:r>
        <w:r w:rsidR="005E6102" w:rsidRPr="00FC194A">
          <w:rPr>
            <w:rStyle w:val="a3"/>
            <w:sz w:val="22"/>
            <w:szCs w:val="22"/>
          </w:rPr>
          <w:t>vps</w:t>
        </w:r>
        <w:r w:rsidR="005E6102" w:rsidRPr="00E93B9D">
          <w:rPr>
            <w:rStyle w:val="a3"/>
            <w:sz w:val="22"/>
            <w:szCs w:val="22"/>
          </w:rPr>
          <w:t>/</w:t>
        </w:r>
      </w:hyperlink>
    </w:p>
    <w:p w14:paraId="2C1EC21D" w14:textId="77777777" w:rsidR="005E6102" w:rsidRPr="002C7873" w:rsidRDefault="005E6102" w:rsidP="002C7873">
      <w:pPr>
        <w:widowControl w:val="0"/>
        <w:numPr>
          <w:ilvl w:val="0"/>
          <w:numId w:val="1"/>
        </w:numPr>
        <w:autoSpaceDE w:val="0"/>
        <w:autoSpaceDN w:val="0"/>
        <w:adjustRightInd w:val="0"/>
        <w:spacing w:line="100" w:lineRule="atLeast"/>
        <w:rPr>
          <w:color w:val="00000A"/>
          <w:sz w:val="22"/>
          <w:szCs w:val="22"/>
          <w:lang w:val="en-US"/>
        </w:rPr>
      </w:pPr>
      <w:r w:rsidRPr="00FC194A">
        <w:rPr>
          <w:color w:val="00000A"/>
          <w:sz w:val="22"/>
          <w:szCs w:val="22"/>
        </w:rPr>
        <w:t>После</w:t>
      </w:r>
      <w:r w:rsidRPr="00FC194A">
        <w:rPr>
          <w:color w:val="00000A"/>
          <w:sz w:val="22"/>
          <w:szCs w:val="22"/>
          <w:lang w:val="en-US"/>
        </w:rPr>
        <w:t xml:space="preserve"> </w:t>
      </w:r>
      <w:r w:rsidRPr="00FC194A">
        <w:rPr>
          <w:color w:val="00000A"/>
          <w:sz w:val="22"/>
          <w:szCs w:val="22"/>
        </w:rPr>
        <w:t>тарифов</w:t>
      </w:r>
      <w:r w:rsidRPr="00FC194A">
        <w:rPr>
          <w:color w:val="00000A"/>
          <w:sz w:val="22"/>
          <w:szCs w:val="22"/>
          <w:lang w:val="en-US"/>
        </w:rPr>
        <w:t xml:space="preserve"> </w:t>
      </w:r>
      <w:r w:rsidRPr="00FC194A">
        <w:rPr>
          <w:sz w:val="22"/>
          <w:szCs w:val="22"/>
        </w:rPr>
        <w:t>добавить</w:t>
      </w:r>
      <w:r w:rsidRPr="00FC194A">
        <w:rPr>
          <w:sz w:val="22"/>
          <w:szCs w:val="22"/>
          <w:lang w:val="en-US"/>
        </w:rPr>
        <w:t xml:space="preserve"> </w:t>
      </w:r>
      <w:r w:rsidRPr="00FC194A">
        <w:rPr>
          <w:sz w:val="22"/>
          <w:szCs w:val="22"/>
        </w:rPr>
        <w:t>текст</w:t>
      </w:r>
      <w:r w:rsidRPr="00FC194A">
        <w:rPr>
          <w:sz w:val="22"/>
          <w:szCs w:val="22"/>
          <w:lang w:val="en-US"/>
        </w:rPr>
        <w:t>: «When placing an order you can choose additional services and service options»</w:t>
      </w:r>
    </w:p>
    <w:p w14:paraId="30B51FA6" w14:textId="77777777" w:rsidR="002C7873" w:rsidRPr="00FC194A" w:rsidRDefault="002C7873" w:rsidP="002C7873">
      <w:pPr>
        <w:pStyle w:val="1"/>
        <w:numPr>
          <w:ilvl w:val="0"/>
          <w:numId w:val="1"/>
        </w:numPr>
        <w:tabs>
          <w:tab w:val="num" w:pos="0"/>
        </w:tabs>
        <w:rPr>
          <w:rFonts w:asciiTheme="minorHAnsi" w:hAnsiTheme="minorHAnsi"/>
          <w:color w:val="00000A"/>
          <w:sz w:val="22"/>
          <w:szCs w:val="22"/>
          <w:lang w:val="ru-RU"/>
        </w:rPr>
      </w:pPr>
      <w:r w:rsidRPr="00FC194A">
        <w:rPr>
          <w:rFonts w:asciiTheme="minorHAnsi" w:hAnsiTheme="minorHAnsi"/>
          <w:color w:val="00000A"/>
          <w:sz w:val="22"/>
          <w:szCs w:val="22"/>
          <w:lang w:val="ru-RU"/>
        </w:rPr>
        <w:t>Модальное окно:</w:t>
      </w:r>
    </w:p>
    <w:p w14:paraId="32B6FA82" w14:textId="275BD30C" w:rsidR="002C7873" w:rsidRPr="002C7873" w:rsidRDefault="002C7873" w:rsidP="002C7873">
      <w:pPr>
        <w:pStyle w:val="1"/>
        <w:ind w:left="426"/>
        <w:rPr>
          <w:rFonts w:asciiTheme="minorHAnsi" w:hAnsiTheme="minorHAnsi"/>
          <w:sz w:val="22"/>
          <w:szCs w:val="22"/>
        </w:rPr>
      </w:pPr>
      <w:r w:rsidRPr="00FC194A">
        <w:rPr>
          <w:rFonts w:asciiTheme="minorHAnsi" w:hAnsiTheme="minorHAnsi"/>
          <w:sz w:val="22"/>
          <w:szCs w:val="22"/>
          <w:lang w:val="ru-RU"/>
        </w:rPr>
        <w:t xml:space="preserve">Домены – отображение, как везде + рядом с доменом </w:t>
      </w:r>
      <w:proofErr w:type="spellStart"/>
      <w:r w:rsidRPr="00FC194A">
        <w:rPr>
          <w:rFonts w:asciiTheme="minorHAnsi" w:hAnsiTheme="minorHAnsi"/>
          <w:sz w:val="22"/>
          <w:szCs w:val="22"/>
          <w:lang w:val="ru-RU"/>
        </w:rPr>
        <w:t>чекбокс</w:t>
      </w:r>
      <w:proofErr w:type="spellEnd"/>
      <w:r w:rsidRPr="00FC194A">
        <w:rPr>
          <w:rFonts w:asciiTheme="minorHAnsi" w:hAnsiTheme="minorHAnsi"/>
          <w:sz w:val="22"/>
          <w:szCs w:val="22"/>
          <w:lang w:val="ru-RU"/>
        </w:rPr>
        <w:t xml:space="preserve"> с надписью </w:t>
      </w:r>
      <w:r w:rsidRPr="002C7873">
        <w:rPr>
          <w:rFonts w:asciiTheme="minorHAnsi" w:hAnsiTheme="minorHAnsi"/>
          <w:sz w:val="22"/>
          <w:szCs w:val="22"/>
          <w:lang w:val="ru-RU"/>
        </w:rPr>
        <w:t xml:space="preserve">«Поддержка </w:t>
      </w:r>
      <w:r w:rsidRPr="00FC194A">
        <w:rPr>
          <w:rFonts w:asciiTheme="minorHAnsi" w:hAnsiTheme="minorHAnsi"/>
          <w:sz w:val="22"/>
          <w:szCs w:val="22"/>
          <w:lang w:val="en-US"/>
        </w:rPr>
        <w:t>DNS</w:t>
      </w:r>
      <w:r w:rsidRPr="002C7873">
        <w:rPr>
          <w:rFonts w:asciiTheme="minorHAnsi" w:hAnsiTheme="minorHAnsi"/>
          <w:sz w:val="22"/>
          <w:szCs w:val="22"/>
          <w:lang w:val="ru-RU"/>
        </w:rPr>
        <w:t>» и значок «+» для добавления еще одного домена</w:t>
      </w:r>
    </w:p>
    <w:p w14:paraId="7F6C179F" w14:textId="77777777" w:rsidR="005E6102" w:rsidRPr="002C7873" w:rsidRDefault="005E6102" w:rsidP="005E6102">
      <w:pPr>
        <w:widowControl w:val="0"/>
        <w:autoSpaceDE w:val="0"/>
        <w:autoSpaceDN w:val="0"/>
        <w:adjustRightInd w:val="0"/>
        <w:spacing w:line="100" w:lineRule="atLeast"/>
        <w:rPr>
          <w:rFonts w:cs="Trebuchet MS"/>
          <w:color w:val="000000"/>
          <w:sz w:val="22"/>
          <w:szCs w:val="22"/>
        </w:rPr>
      </w:pPr>
    </w:p>
    <w:p w14:paraId="6C52368C" w14:textId="77777777" w:rsidR="005E6102" w:rsidRPr="00B43BE2" w:rsidRDefault="00D66959" w:rsidP="005E6102">
      <w:pPr>
        <w:rPr>
          <w:color w:val="00000A"/>
          <w:sz w:val="22"/>
          <w:szCs w:val="22"/>
          <w:lang w:val="en-US"/>
        </w:rPr>
      </w:pPr>
      <w:hyperlink r:id="rId74" w:history="1">
        <w:r w:rsidR="005E6102" w:rsidRPr="00B43BE2">
          <w:rPr>
            <w:rStyle w:val="a3"/>
            <w:sz w:val="22"/>
            <w:szCs w:val="22"/>
            <w:lang w:val="en-US"/>
          </w:rPr>
          <w:t>http://site-f.hostke.ru/cloud/manager/</w:t>
        </w:r>
      </w:hyperlink>
    </w:p>
    <w:p w14:paraId="08FCF92F" w14:textId="77777777" w:rsidR="005E6102" w:rsidRDefault="005E6102" w:rsidP="002C7873">
      <w:pPr>
        <w:widowControl w:val="0"/>
        <w:numPr>
          <w:ilvl w:val="0"/>
          <w:numId w:val="1"/>
        </w:numPr>
        <w:autoSpaceDE w:val="0"/>
        <w:autoSpaceDN w:val="0"/>
        <w:adjustRightInd w:val="0"/>
        <w:spacing w:line="100" w:lineRule="atLeast"/>
        <w:rPr>
          <w:sz w:val="22"/>
          <w:szCs w:val="22"/>
          <w:lang w:val="en-US"/>
        </w:rPr>
      </w:pPr>
      <w:r w:rsidRPr="00FC194A">
        <w:rPr>
          <w:sz w:val="22"/>
          <w:szCs w:val="22"/>
        </w:rPr>
        <w:t>После</w:t>
      </w:r>
      <w:r w:rsidRPr="00FC194A">
        <w:rPr>
          <w:sz w:val="22"/>
          <w:szCs w:val="22"/>
          <w:lang w:val="en-US"/>
        </w:rPr>
        <w:t xml:space="preserve"> </w:t>
      </w:r>
      <w:r w:rsidRPr="00FC194A">
        <w:rPr>
          <w:sz w:val="22"/>
          <w:szCs w:val="22"/>
        </w:rPr>
        <w:t>конфигуратора</w:t>
      </w:r>
      <w:r w:rsidRPr="00FC194A">
        <w:rPr>
          <w:sz w:val="22"/>
          <w:szCs w:val="22"/>
          <w:lang w:val="en-US"/>
        </w:rPr>
        <w:t xml:space="preserve"> </w:t>
      </w:r>
      <w:r w:rsidRPr="00FC194A">
        <w:rPr>
          <w:sz w:val="22"/>
          <w:szCs w:val="22"/>
        </w:rPr>
        <w:t>добавить</w:t>
      </w:r>
      <w:r w:rsidRPr="00FC194A">
        <w:rPr>
          <w:sz w:val="22"/>
          <w:szCs w:val="22"/>
          <w:lang w:val="en-US"/>
        </w:rPr>
        <w:t xml:space="preserve"> </w:t>
      </w:r>
      <w:r w:rsidRPr="00FC194A">
        <w:rPr>
          <w:sz w:val="22"/>
          <w:szCs w:val="22"/>
        </w:rPr>
        <w:t>текст</w:t>
      </w:r>
      <w:r w:rsidRPr="00FC194A">
        <w:rPr>
          <w:sz w:val="22"/>
          <w:szCs w:val="22"/>
          <w:lang w:val="en-US"/>
        </w:rPr>
        <w:t>: «When placing an order you can choose additional services and service options»</w:t>
      </w:r>
    </w:p>
    <w:p w14:paraId="1DFE5097" w14:textId="77777777" w:rsidR="002C7873" w:rsidRPr="00FC194A" w:rsidRDefault="002C7873" w:rsidP="002C7873">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3DEAD032" w14:textId="333C4311" w:rsidR="002C7873" w:rsidRPr="002C7873" w:rsidRDefault="002C7873" w:rsidP="002C7873">
      <w:pPr>
        <w:pStyle w:val="1"/>
        <w:rPr>
          <w:rFonts w:asciiTheme="minorHAnsi" w:hAnsiTheme="minorHAnsi"/>
          <w:sz w:val="22"/>
          <w:szCs w:val="22"/>
        </w:rPr>
      </w:pPr>
      <w:r w:rsidRPr="00FC194A">
        <w:rPr>
          <w:rFonts w:asciiTheme="minorHAnsi" w:hAnsiTheme="minorHAnsi"/>
          <w:sz w:val="22"/>
          <w:szCs w:val="22"/>
          <w:lang w:val="ru-RU"/>
        </w:rPr>
        <w:t xml:space="preserve">Домены – отображение, как везде + рядом с доменом </w:t>
      </w:r>
      <w:proofErr w:type="spellStart"/>
      <w:r w:rsidRPr="00FC194A">
        <w:rPr>
          <w:rFonts w:asciiTheme="minorHAnsi" w:hAnsiTheme="minorHAnsi"/>
          <w:sz w:val="22"/>
          <w:szCs w:val="22"/>
          <w:lang w:val="ru-RU"/>
        </w:rPr>
        <w:t>чекбокс</w:t>
      </w:r>
      <w:proofErr w:type="spellEnd"/>
      <w:r w:rsidRPr="00FC194A">
        <w:rPr>
          <w:rFonts w:asciiTheme="minorHAnsi" w:hAnsiTheme="minorHAnsi"/>
          <w:sz w:val="22"/>
          <w:szCs w:val="22"/>
          <w:lang w:val="ru-RU"/>
        </w:rPr>
        <w:t xml:space="preserve"> с надписью </w:t>
      </w:r>
      <w:r w:rsidRPr="00FC194A">
        <w:rPr>
          <w:rFonts w:asciiTheme="minorHAnsi" w:hAnsiTheme="minorHAnsi"/>
          <w:sz w:val="22"/>
          <w:szCs w:val="22"/>
        </w:rPr>
        <w:t>«</w:t>
      </w:r>
      <w:proofErr w:type="spellStart"/>
      <w:r w:rsidRPr="00FC194A">
        <w:rPr>
          <w:rFonts w:asciiTheme="minorHAnsi" w:hAnsiTheme="minorHAnsi"/>
          <w:sz w:val="22"/>
          <w:szCs w:val="22"/>
        </w:rPr>
        <w:t>Поддержка</w:t>
      </w:r>
      <w:proofErr w:type="spellEnd"/>
      <w:r w:rsidRPr="00FC194A">
        <w:rPr>
          <w:rFonts w:asciiTheme="minorHAnsi" w:hAnsiTheme="minorHAnsi"/>
          <w:sz w:val="22"/>
          <w:szCs w:val="22"/>
        </w:rPr>
        <w:t xml:space="preserve"> </w:t>
      </w:r>
      <w:r w:rsidRPr="00FC194A">
        <w:rPr>
          <w:rFonts w:asciiTheme="minorHAnsi" w:hAnsiTheme="minorHAnsi"/>
          <w:sz w:val="22"/>
          <w:szCs w:val="22"/>
          <w:lang w:val="en-US"/>
        </w:rPr>
        <w:t>DNS</w:t>
      </w:r>
      <w:r w:rsidRPr="00FC194A">
        <w:rPr>
          <w:rFonts w:asciiTheme="minorHAnsi" w:hAnsiTheme="minorHAnsi"/>
          <w:sz w:val="22"/>
          <w:szCs w:val="22"/>
        </w:rPr>
        <w:t xml:space="preserve">» и </w:t>
      </w:r>
      <w:proofErr w:type="spellStart"/>
      <w:r w:rsidRPr="00FC194A">
        <w:rPr>
          <w:rFonts w:asciiTheme="minorHAnsi" w:hAnsiTheme="minorHAnsi"/>
          <w:sz w:val="22"/>
          <w:szCs w:val="22"/>
        </w:rPr>
        <w:t>значок</w:t>
      </w:r>
      <w:proofErr w:type="spellEnd"/>
      <w:r w:rsidRPr="00FC194A">
        <w:rPr>
          <w:rFonts w:asciiTheme="minorHAnsi" w:hAnsiTheme="minorHAnsi"/>
          <w:sz w:val="22"/>
          <w:szCs w:val="22"/>
        </w:rPr>
        <w:t xml:space="preserve"> «+» </w:t>
      </w:r>
      <w:proofErr w:type="spellStart"/>
      <w:r w:rsidRPr="00FC194A">
        <w:rPr>
          <w:rFonts w:asciiTheme="minorHAnsi" w:hAnsiTheme="minorHAnsi"/>
          <w:sz w:val="22"/>
          <w:szCs w:val="22"/>
        </w:rPr>
        <w:t>д</w:t>
      </w:r>
      <w:r>
        <w:rPr>
          <w:rFonts w:asciiTheme="minorHAnsi" w:hAnsiTheme="minorHAnsi"/>
          <w:sz w:val="22"/>
          <w:szCs w:val="22"/>
        </w:rPr>
        <w:t>ля</w:t>
      </w:r>
      <w:proofErr w:type="spellEnd"/>
      <w:r>
        <w:rPr>
          <w:rFonts w:asciiTheme="minorHAnsi" w:hAnsiTheme="minorHAnsi"/>
          <w:sz w:val="22"/>
          <w:szCs w:val="22"/>
        </w:rPr>
        <w:t xml:space="preserve"> </w:t>
      </w:r>
      <w:proofErr w:type="spellStart"/>
      <w:r>
        <w:rPr>
          <w:rFonts w:asciiTheme="minorHAnsi" w:hAnsiTheme="minorHAnsi"/>
          <w:sz w:val="22"/>
          <w:szCs w:val="22"/>
        </w:rPr>
        <w:t>добавления</w:t>
      </w:r>
      <w:proofErr w:type="spellEnd"/>
      <w:r>
        <w:rPr>
          <w:rFonts w:asciiTheme="minorHAnsi" w:hAnsiTheme="minorHAnsi"/>
          <w:sz w:val="22"/>
          <w:szCs w:val="22"/>
        </w:rPr>
        <w:t xml:space="preserve"> </w:t>
      </w:r>
      <w:proofErr w:type="spellStart"/>
      <w:r>
        <w:rPr>
          <w:rFonts w:asciiTheme="minorHAnsi" w:hAnsiTheme="minorHAnsi"/>
          <w:sz w:val="22"/>
          <w:szCs w:val="22"/>
        </w:rPr>
        <w:t>еще</w:t>
      </w:r>
      <w:proofErr w:type="spellEnd"/>
      <w:r>
        <w:rPr>
          <w:rFonts w:asciiTheme="minorHAnsi" w:hAnsiTheme="minorHAnsi"/>
          <w:sz w:val="22"/>
          <w:szCs w:val="22"/>
        </w:rPr>
        <w:t xml:space="preserve"> </w:t>
      </w:r>
      <w:proofErr w:type="spellStart"/>
      <w:r>
        <w:rPr>
          <w:rFonts w:asciiTheme="minorHAnsi" w:hAnsiTheme="minorHAnsi"/>
          <w:sz w:val="22"/>
          <w:szCs w:val="22"/>
        </w:rPr>
        <w:t>одного</w:t>
      </w:r>
      <w:proofErr w:type="spellEnd"/>
      <w:r>
        <w:rPr>
          <w:rFonts w:asciiTheme="minorHAnsi" w:hAnsiTheme="minorHAnsi"/>
          <w:sz w:val="22"/>
          <w:szCs w:val="22"/>
        </w:rPr>
        <w:t xml:space="preserve"> </w:t>
      </w:r>
      <w:proofErr w:type="spellStart"/>
      <w:r>
        <w:rPr>
          <w:rFonts w:asciiTheme="minorHAnsi" w:hAnsiTheme="minorHAnsi"/>
          <w:sz w:val="22"/>
          <w:szCs w:val="22"/>
        </w:rPr>
        <w:t>домена</w:t>
      </w:r>
      <w:proofErr w:type="spellEnd"/>
    </w:p>
    <w:p w14:paraId="34EED21D" w14:textId="77777777" w:rsidR="005E6102" w:rsidRDefault="005E6102" w:rsidP="005E6102">
      <w:pPr>
        <w:widowControl w:val="0"/>
        <w:autoSpaceDE w:val="0"/>
        <w:autoSpaceDN w:val="0"/>
        <w:adjustRightInd w:val="0"/>
        <w:spacing w:line="100" w:lineRule="atLeast"/>
        <w:rPr>
          <w:sz w:val="22"/>
          <w:szCs w:val="22"/>
          <w:lang w:val="en-US"/>
        </w:rPr>
      </w:pPr>
    </w:p>
    <w:p w14:paraId="0D58D4C8" w14:textId="77777777" w:rsidR="005E6102" w:rsidRPr="005E6102" w:rsidRDefault="00D66959" w:rsidP="005E6102">
      <w:pPr>
        <w:rPr>
          <w:color w:val="00000A"/>
          <w:sz w:val="22"/>
          <w:szCs w:val="22"/>
          <w:lang w:val="en-US"/>
        </w:rPr>
      </w:pPr>
      <w:hyperlink r:id="rId75" w:history="1">
        <w:r w:rsidR="005E6102" w:rsidRPr="005E6102">
          <w:rPr>
            <w:rStyle w:val="a3"/>
            <w:sz w:val="22"/>
            <w:szCs w:val="22"/>
            <w:lang w:val="en-US"/>
          </w:rPr>
          <w:t>http://site-f.hostke.ru/cloud/vds/</w:t>
        </w:r>
      </w:hyperlink>
    </w:p>
    <w:p w14:paraId="6CD97948" w14:textId="77777777" w:rsidR="005E6102" w:rsidRDefault="005E6102" w:rsidP="002C7873">
      <w:pPr>
        <w:widowControl w:val="0"/>
        <w:numPr>
          <w:ilvl w:val="0"/>
          <w:numId w:val="1"/>
        </w:numPr>
        <w:autoSpaceDE w:val="0"/>
        <w:autoSpaceDN w:val="0"/>
        <w:adjustRightInd w:val="0"/>
        <w:spacing w:line="100" w:lineRule="atLeast"/>
        <w:rPr>
          <w:sz w:val="22"/>
          <w:szCs w:val="22"/>
        </w:rPr>
      </w:pPr>
      <w:r w:rsidRPr="00FC194A">
        <w:rPr>
          <w:sz w:val="22"/>
          <w:szCs w:val="22"/>
        </w:rPr>
        <w:t>Реализовать возможность кликать мышкой не только на полоску, но и на цифры под ней и рядом</w:t>
      </w:r>
    </w:p>
    <w:p w14:paraId="4DF920E2" w14:textId="3A1F1BE7" w:rsidR="002C7873" w:rsidRPr="002C7873" w:rsidRDefault="002C7873" w:rsidP="002C7873">
      <w:pPr>
        <w:widowControl w:val="0"/>
        <w:numPr>
          <w:ilvl w:val="0"/>
          <w:numId w:val="1"/>
        </w:numPr>
        <w:autoSpaceDE w:val="0"/>
        <w:autoSpaceDN w:val="0"/>
        <w:adjustRightInd w:val="0"/>
        <w:spacing w:line="100" w:lineRule="atLeast"/>
        <w:rPr>
          <w:iCs/>
          <w:sz w:val="22"/>
          <w:szCs w:val="22"/>
          <w:lang w:eastAsia="ar-SA"/>
        </w:rPr>
      </w:pPr>
      <w:r w:rsidRPr="002C7873">
        <w:rPr>
          <w:iCs/>
          <w:sz w:val="22"/>
          <w:szCs w:val="22"/>
          <w:lang w:eastAsia="ar-SA"/>
        </w:rPr>
        <w:t xml:space="preserve">На страницы </w:t>
      </w:r>
      <w:proofErr w:type="spellStart"/>
      <w:r w:rsidRPr="002C7873">
        <w:rPr>
          <w:iCs/>
          <w:sz w:val="22"/>
          <w:szCs w:val="22"/>
          <w:lang w:eastAsia="ar-SA"/>
        </w:rPr>
        <w:t>Cloud</w:t>
      </w:r>
      <w:proofErr w:type="spellEnd"/>
      <w:r w:rsidRPr="002C7873">
        <w:rPr>
          <w:iCs/>
          <w:sz w:val="22"/>
          <w:szCs w:val="22"/>
          <w:lang w:eastAsia="ar-SA"/>
        </w:rPr>
        <w:t xml:space="preserve"> в список ОС добавить иконки</w:t>
      </w:r>
    </w:p>
    <w:p w14:paraId="364E1F3E" w14:textId="77777777" w:rsidR="002C7873" w:rsidRPr="00FC194A" w:rsidRDefault="002C7873" w:rsidP="002C7873">
      <w:pPr>
        <w:pStyle w:val="1"/>
        <w:numPr>
          <w:ilvl w:val="0"/>
          <w:numId w:val="1"/>
        </w:numPr>
        <w:tabs>
          <w:tab w:val="num" w:pos="0"/>
        </w:tabs>
        <w:rPr>
          <w:rFonts w:asciiTheme="minorHAnsi" w:hAnsiTheme="minorHAnsi"/>
          <w:color w:val="00000A"/>
          <w:sz w:val="22"/>
          <w:szCs w:val="22"/>
        </w:rPr>
      </w:pPr>
      <w:proofErr w:type="spellStart"/>
      <w:r w:rsidRPr="00FC194A">
        <w:rPr>
          <w:rFonts w:asciiTheme="minorHAnsi" w:hAnsiTheme="minorHAnsi"/>
          <w:color w:val="00000A"/>
          <w:sz w:val="22"/>
          <w:szCs w:val="22"/>
        </w:rPr>
        <w:t>Модальное</w:t>
      </w:r>
      <w:proofErr w:type="spellEnd"/>
      <w:r w:rsidRPr="00FC194A">
        <w:rPr>
          <w:rFonts w:asciiTheme="minorHAnsi" w:hAnsiTheme="minorHAnsi"/>
          <w:color w:val="00000A"/>
          <w:sz w:val="22"/>
          <w:szCs w:val="22"/>
        </w:rPr>
        <w:t xml:space="preserve"> </w:t>
      </w:r>
      <w:proofErr w:type="spellStart"/>
      <w:r w:rsidRPr="00FC194A">
        <w:rPr>
          <w:rFonts w:asciiTheme="minorHAnsi" w:hAnsiTheme="minorHAnsi"/>
          <w:color w:val="00000A"/>
          <w:sz w:val="22"/>
          <w:szCs w:val="22"/>
        </w:rPr>
        <w:t>окно</w:t>
      </w:r>
      <w:proofErr w:type="spellEnd"/>
      <w:r w:rsidRPr="00FC194A">
        <w:rPr>
          <w:rFonts w:asciiTheme="minorHAnsi" w:hAnsiTheme="minorHAnsi"/>
          <w:color w:val="00000A"/>
          <w:sz w:val="22"/>
          <w:szCs w:val="22"/>
        </w:rPr>
        <w:t>:</w:t>
      </w:r>
    </w:p>
    <w:p w14:paraId="6C669424" w14:textId="49F71045" w:rsidR="002C7873" w:rsidRPr="002C7873" w:rsidRDefault="002C7873" w:rsidP="002C7873">
      <w:pPr>
        <w:pStyle w:val="1"/>
        <w:rPr>
          <w:rFonts w:asciiTheme="minorHAnsi" w:hAnsiTheme="minorHAnsi"/>
          <w:sz w:val="22"/>
          <w:szCs w:val="22"/>
        </w:rPr>
      </w:pPr>
      <w:r w:rsidRPr="002C7873">
        <w:rPr>
          <w:rFonts w:asciiTheme="minorHAnsi" w:hAnsiTheme="minorHAnsi"/>
          <w:sz w:val="22"/>
          <w:szCs w:val="22"/>
          <w:lang w:val="ru-RU"/>
        </w:rPr>
        <w:t>Домены</w:t>
      </w:r>
      <w:r w:rsidRPr="00FC194A">
        <w:rPr>
          <w:rFonts w:asciiTheme="minorHAnsi" w:hAnsiTheme="minorHAnsi"/>
          <w:sz w:val="22"/>
          <w:szCs w:val="22"/>
          <w:lang w:val="ru-RU"/>
        </w:rPr>
        <w:t xml:space="preserve"> – отображение, как везде + рядом с доменом </w:t>
      </w:r>
      <w:proofErr w:type="spellStart"/>
      <w:r w:rsidRPr="00FC194A">
        <w:rPr>
          <w:rFonts w:asciiTheme="minorHAnsi" w:hAnsiTheme="minorHAnsi"/>
          <w:sz w:val="22"/>
          <w:szCs w:val="22"/>
          <w:lang w:val="ru-RU"/>
        </w:rPr>
        <w:t>чекбокс</w:t>
      </w:r>
      <w:proofErr w:type="spellEnd"/>
      <w:r w:rsidRPr="00FC194A">
        <w:rPr>
          <w:rFonts w:asciiTheme="minorHAnsi" w:hAnsiTheme="minorHAnsi"/>
          <w:sz w:val="22"/>
          <w:szCs w:val="22"/>
          <w:lang w:val="ru-RU"/>
        </w:rPr>
        <w:t xml:space="preserve"> с надписью </w:t>
      </w:r>
      <w:r w:rsidRPr="00FC194A">
        <w:rPr>
          <w:rFonts w:asciiTheme="minorHAnsi" w:hAnsiTheme="minorHAnsi"/>
          <w:sz w:val="22"/>
          <w:szCs w:val="22"/>
        </w:rPr>
        <w:t>«</w:t>
      </w:r>
      <w:proofErr w:type="spellStart"/>
      <w:r w:rsidRPr="00FC194A">
        <w:rPr>
          <w:rFonts w:asciiTheme="minorHAnsi" w:hAnsiTheme="minorHAnsi"/>
          <w:sz w:val="22"/>
          <w:szCs w:val="22"/>
        </w:rPr>
        <w:t>Поддержка</w:t>
      </w:r>
      <w:proofErr w:type="spellEnd"/>
      <w:r w:rsidRPr="00FC194A">
        <w:rPr>
          <w:rFonts w:asciiTheme="minorHAnsi" w:hAnsiTheme="minorHAnsi"/>
          <w:sz w:val="22"/>
          <w:szCs w:val="22"/>
        </w:rPr>
        <w:t xml:space="preserve"> </w:t>
      </w:r>
      <w:r w:rsidRPr="00FC194A">
        <w:rPr>
          <w:rFonts w:asciiTheme="minorHAnsi" w:hAnsiTheme="minorHAnsi"/>
          <w:sz w:val="22"/>
          <w:szCs w:val="22"/>
          <w:lang w:val="en-US"/>
        </w:rPr>
        <w:t>DNS</w:t>
      </w:r>
      <w:r w:rsidRPr="00FC194A">
        <w:rPr>
          <w:rFonts w:asciiTheme="minorHAnsi" w:hAnsiTheme="minorHAnsi"/>
          <w:sz w:val="22"/>
          <w:szCs w:val="22"/>
        </w:rPr>
        <w:t xml:space="preserve">» и </w:t>
      </w:r>
      <w:proofErr w:type="spellStart"/>
      <w:r w:rsidRPr="00FC194A">
        <w:rPr>
          <w:rFonts w:asciiTheme="minorHAnsi" w:hAnsiTheme="minorHAnsi"/>
          <w:sz w:val="22"/>
          <w:szCs w:val="22"/>
        </w:rPr>
        <w:t>значок</w:t>
      </w:r>
      <w:proofErr w:type="spellEnd"/>
      <w:r w:rsidRPr="00FC194A">
        <w:rPr>
          <w:rFonts w:asciiTheme="minorHAnsi" w:hAnsiTheme="minorHAnsi"/>
          <w:sz w:val="22"/>
          <w:szCs w:val="22"/>
        </w:rPr>
        <w:t xml:space="preserve"> «+» </w:t>
      </w:r>
      <w:proofErr w:type="spellStart"/>
      <w:r w:rsidRPr="00FC194A">
        <w:rPr>
          <w:rFonts w:asciiTheme="minorHAnsi" w:hAnsiTheme="minorHAnsi"/>
          <w:sz w:val="22"/>
          <w:szCs w:val="22"/>
        </w:rPr>
        <w:t>для</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добавления</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еще</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одного</w:t>
      </w:r>
      <w:proofErr w:type="spellEnd"/>
      <w:r w:rsidRPr="00FC194A">
        <w:rPr>
          <w:rFonts w:asciiTheme="minorHAnsi" w:hAnsiTheme="minorHAnsi"/>
          <w:sz w:val="22"/>
          <w:szCs w:val="22"/>
        </w:rPr>
        <w:t xml:space="preserve"> </w:t>
      </w:r>
      <w:proofErr w:type="spellStart"/>
      <w:r w:rsidRPr="00FC194A">
        <w:rPr>
          <w:rFonts w:asciiTheme="minorHAnsi" w:hAnsiTheme="minorHAnsi"/>
          <w:sz w:val="22"/>
          <w:szCs w:val="22"/>
        </w:rPr>
        <w:t>домена</w:t>
      </w:r>
      <w:proofErr w:type="spellEnd"/>
    </w:p>
    <w:p w14:paraId="48FF8331" w14:textId="77777777" w:rsidR="005E6102" w:rsidRDefault="005E6102" w:rsidP="005E6102">
      <w:pPr>
        <w:widowControl w:val="0"/>
        <w:autoSpaceDE w:val="0"/>
        <w:autoSpaceDN w:val="0"/>
        <w:adjustRightInd w:val="0"/>
        <w:spacing w:line="100" w:lineRule="atLeast"/>
        <w:rPr>
          <w:sz w:val="22"/>
          <w:szCs w:val="22"/>
        </w:rPr>
      </w:pPr>
    </w:p>
    <w:p w14:paraId="6D016682" w14:textId="77777777" w:rsidR="005E6102" w:rsidRPr="00FC194A" w:rsidRDefault="00D66959" w:rsidP="005E6102">
      <w:pPr>
        <w:spacing w:line="100" w:lineRule="atLeast"/>
        <w:rPr>
          <w:iCs/>
          <w:sz w:val="22"/>
          <w:szCs w:val="22"/>
          <w:lang w:eastAsia="ar-SA"/>
        </w:rPr>
      </w:pPr>
      <w:hyperlink r:id="rId76" w:history="1">
        <w:r w:rsidR="005E6102" w:rsidRPr="00FC194A">
          <w:rPr>
            <w:rStyle w:val="a3"/>
            <w:iCs/>
            <w:sz w:val="22"/>
            <w:szCs w:val="22"/>
            <w:lang w:eastAsia="ar-SA"/>
          </w:rPr>
          <w:t>http://site-f.hostke.ru/web/hosting</w:t>
        </w:r>
      </w:hyperlink>
    </w:p>
    <w:p w14:paraId="69C6860E" w14:textId="77777777" w:rsidR="005E6102" w:rsidRPr="00FC194A" w:rsidRDefault="005E6102" w:rsidP="002C7873">
      <w:pPr>
        <w:widowControl w:val="0"/>
        <w:numPr>
          <w:ilvl w:val="0"/>
          <w:numId w:val="1"/>
        </w:numPr>
        <w:autoSpaceDE w:val="0"/>
        <w:autoSpaceDN w:val="0"/>
        <w:adjustRightInd w:val="0"/>
        <w:spacing w:line="100" w:lineRule="atLeast"/>
        <w:rPr>
          <w:color w:val="00000A"/>
          <w:sz w:val="22"/>
          <w:szCs w:val="22"/>
        </w:rPr>
      </w:pPr>
      <w:r w:rsidRPr="00FC194A">
        <w:rPr>
          <w:color w:val="00000A"/>
          <w:sz w:val="22"/>
          <w:szCs w:val="22"/>
        </w:rPr>
        <w:lastRenderedPageBreak/>
        <w:t>Реализовать возможность добавлять блоки с преимуществами</w:t>
      </w:r>
    </w:p>
    <w:p w14:paraId="0011B89B" w14:textId="77777777" w:rsidR="005E6102" w:rsidRPr="00FC194A" w:rsidRDefault="005E6102" w:rsidP="002C7873">
      <w:pPr>
        <w:widowControl w:val="0"/>
        <w:numPr>
          <w:ilvl w:val="0"/>
          <w:numId w:val="1"/>
        </w:numPr>
        <w:autoSpaceDE w:val="0"/>
        <w:autoSpaceDN w:val="0"/>
        <w:adjustRightInd w:val="0"/>
        <w:spacing w:line="100" w:lineRule="atLeast"/>
        <w:rPr>
          <w:color w:val="00000A"/>
          <w:sz w:val="22"/>
          <w:szCs w:val="22"/>
        </w:rPr>
      </w:pPr>
      <w:r w:rsidRPr="00FC194A">
        <w:rPr>
          <w:color w:val="00000A"/>
          <w:sz w:val="22"/>
          <w:szCs w:val="22"/>
        </w:rPr>
        <w:t>Над тарифами, как во всех калькуляторах, добавить блок для обычного текста и слева от него заголовок</w:t>
      </w:r>
    </w:p>
    <w:p w14:paraId="42E3CCE7" w14:textId="77777777" w:rsidR="005E6102" w:rsidRPr="00E93B9D" w:rsidRDefault="005E6102" w:rsidP="002C7873">
      <w:pPr>
        <w:widowControl w:val="0"/>
        <w:numPr>
          <w:ilvl w:val="0"/>
          <w:numId w:val="1"/>
        </w:numPr>
        <w:autoSpaceDE w:val="0"/>
        <w:autoSpaceDN w:val="0"/>
        <w:adjustRightInd w:val="0"/>
        <w:spacing w:line="100" w:lineRule="atLeast"/>
        <w:rPr>
          <w:iCs/>
          <w:sz w:val="22"/>
          <w:szCs w:val="22"/>
          <w:lang w:val="en-US" w:eastAsia="ar-SA"/>
        </w:rPr>
      </w:pPr>
      <w:r w:rsidRPr="00FC194A">
        <w:rPr>
          <w:iCs/>
          <w:sz w:val="22"/>
          <w:szCs w:val="22"/>
          <w:lang w:eastAsia="ar-SA"/>
        </w:rPr>
        <w:t>Под</w:t>
      </w:r>
      <w:r w:rsidRPr="00E93B9D">
        <w:rPr>
          <w:iCs/>
          <w:sz w:val="22"/>
          <w:szCs w:val="22"/>
          <w:lang w:val="en-US" w:eastAsia="ar-SA"/>
        </w:rPr>
        <w:t xml:space="preserve"> </w:t>
      </w:r>
      <w:r w:rsidRPr="00FC194A">
        <w:rPr>
          <w:iCs/>
          <w:sz w:val="22"/>
          <w:szCs w:val="22"/>
          <w:lang w:eastAsia="ar-SA"/>
        </w:rPr>
        <w:t>тарифами</w:t>
      </w:r>
      <w:r w:rsidRPr="00E93B9D">
        <w:rPr>
          <w:iCs/>
          <w:sz w:val="22"/>
          <w:szCs w:val="22"/>
          <w:lang w:val="en-US" w:eastAsia="ar-SA"/>
        </w:rPr>
        <w:t xml:space="preserve"> </w:t>
      </w:r>
      <w:r w:rsidRPr="00FC194A">
        <w:rPr>
          <w:iCs/>
          <w:sz w:val="22"/>
          <w:szCs w:val="22"/>
          <w:lang w:eastAsia="ar-SA"/>
        </w:rPr>
        <w:t>разместить</w:t>
      </w:r>
      <w:r w:rsidRPr="00E93B9D">
        <w:rPr>
          <w:iCs/>
          <w:sz w:val="22"/>
          <w:szCs w:val="22"/>
          <w:lang w:val="en-US" w:eastAsia="ar-SA"/>
        </w:rPr>
        <w:t xml:space="preserve"> </w:t>
      </w:r>
      <w:r w:rsidRPr="00FC194A">
        <w:rPr>
          <w:iCs/>
          <w:sz w:val="22"/>
          <w:szCs w:val="22"/>
          <w:lang w:eastAsia="ar-SA"/>
        </w:rPr>
        <w:t>текст</w:t>
      </w:r>
      <w:r w:rsidRPr="00E93B9D">
        <w:rPr>
          <w:iCs/>
          <w:sz w:val="22"/>
          <w:szCs w:val="22"/>
          <w:lang w:val="en-US" w:eastAsia="ar-SA"/>
        </w:rPr>
        <w:t xml:space="preserve">: </w:t>
      </w:r>
      <w:r w:rsidRPr="00E93B9D">
        <w:rPr>
          <w:sz w:val="22"/>
          <w:szCs w:val="22"/>
          <w:lang w:val="en-US" w:eastAsia="ar-SA"/>
        </w:rPr>
        <w:t>«</w:t>
      </w:r>
      <w:r w:rsidRPr="00FC194A">
        <w:rPr>
          <w:sz w:val="22"/>
          <w:szCs w:val="22"/>
          <w:lang w:val="en-US" w:eastAsia="ar-SA"/>
        </w:rPr>
        <w:t>Before</w:t>
      </w:r>
      <w:r w:rsidRPr="00E93B9D">
        <w:rPr>
          <w:sz w:val="22"/>
          <w:szCs w:val="22"/>
          <w:lang w:val="en-US" w:eastAsia="ar-SA"/>
        </w:rPr>
        <w:t xml:space="preserve"> </w:t>
      </w:r>
      <w:r w:rsidRPr="00FC194A">
        <w:rPr>
          <w:sz w:val="22"/>
          <w:szCs w:val="22"/>
          <w:lang w:val="en-US" w:eastAsia="ar-SA"/>
        </w:rPr>
        <w:t>placing</w:t>
      </w:r>
      <w:r w:rsidRPr="00E93B9D">
        <w:rPr>
          <w:sz w:val="22"/>
          <w:szCs w:val="22"/>
          <w:lang w:val="en-US" w:eastAsia="ar-SA"/>
        </w:rPr>
        <w:t xml:space="preserve"> </w:t>
      </w:r>
      <w:r w:rsidRPr="00FC194A">
        <w:rPr>
          <w:sz w:val="22"/>
          <w:szCs w:val="22"/>
          <w:lang w:val="en-US" w:eastAsia="ar-SA"/>
        </w:rPr>
        <w:t>an</w:t>
      </w:r>
      <w:r w:rsidRPr="00E93B9D">
        <w:rPr>
          <w:sz w:val="22"/>
          <w:szCs w:val="22"/>
          <w:lang w:val="en-US" w:eastAsia="ar-SA"/>
        </w:rPr>
        <w:t xml:space="preserve"> </w:t>
      </w:r>
      <w:r w:rsidRPr="00FC194A">
        <w:rPr>
          <w:sz w:val="22"/>
          <w:szCs w:val="22"/>
          <w:lang w:val="en-US" w:eastAsia="ar-SA"/>
        </w:rPr>
        <w:t>order</w:t>
      </w:r>
      <w:r w:rsidRPr="00E93B9D">
        <w:rPr>
          <w:sz w:val="22"/>
          <w:szCs w:val="22"/>
          <w:lang w:val="en-US" w:eastAsia="ar-SA"/>
        </w:rPr>
        <w:t xml:space="preserve"> </w:t>
      </w:r>
      <w:r w:rsidRPr="00FC194A">
        <w:rPr>
          <w:sz w:val="22"/>
          <w:szCs w:val="22"/>
          <w:lang w:val="en-US" w:eastAsia="ar-SA"/>
        </w:rPr>
        <w:t>you</w:t>
      </w:r>
      <w:r w:rsidRPr="00E93B9D">
        <w:rPr>
          <w:sz w:val="22"/>
          <w:szCs w:val="22"/>
          <w:lang w:val="en-US" w:eastAsia="ar-SA"/>
        </w:rPr>
        <w:t xml:space="preserve"> </w:t>
      </w:r>
      <w:r w:rsidRPr="00FC194A">
        <w:rPr>
          <w:sz w:val="22"/>
          <w:szCs w:val="22"/>
          <w:lang w:val="en-US" w:eastAsia="ar-SA"/>
        </w:rPr>
        <w:t>can</w:t>
      </w:r>
      <w:r w:rsidRPr="00E93B9D">
        <w:rPr>
          <w:sz w:val="22"/>
          <w:szCs w:val="22"/>
          <w:lang w:val="en-US" w:eastAsia="ar-SA"/>
        </w:rPr>
        <w:t xml:space="preserve"> </w:t>
      </w:r>
      <w:r w:rsidRPr="00FC194A">
        <w:rPr>
          <w:sz w:val="22"/>
          <w:szCs w:val="22"/>
          <w:lang w:val="en-US" w:eastAsia="ar-SA"/>
        </w:rPr>
        <w:t>choose</w:t>
      </w:r>
      <w:r w:rsidRPr="00E93B9D">
        <w:rPr>
          <w:sz w:val="22"/>
          <w:szCs w:val="22"/>
          <w:lang w:val="en-US" w:eastAsia="ar-SA"/>
        </w:rPr>
        <w:t xml:space="preserve"> </w:t>
      </w:r>
      <w:r w:rsidRPr="00FC194A">
        <w:rPr>
          <w:sz w:val="22"/>
          <w:szCs w:val="22"/>
          <w:lang w:val="en-US" w:eastAsia="ar-SA"/>
        </w:rPr>
        <w:t>additional</w:t>
      </w:r>
      <w:r w:rsidRPr="00E93B9D">
        <w:rPr>
          <w:sz w:val="22"/>
          <w:szCs w:val="22"/>
          <w:lang w:val="en-US" w:eastAsia="ar-SA"/>
        </w:rPr>
        <w:t xml:space="preserve"> </w:t>
      </w:r>
      <w:r w:rsidRPr="00FC194A">
        <w:rPr>
          <w:sz w:val="22"/>
          <w:szCs w:val="22"/>
          <w:lang w:val="en-US" w:eastAsia="ar-SA"/>
        </w:rPr>
        <w:t>services</w:t>
      </w:r>
      <w:r w:rsidRPr="00E93B9D">
        <w:rPr>
          <w:sz w:val="22"/>
          <w:szCs w:val="22"/>
          <w:lang w:val="en-US" w:eastAsia="ar-SA"/>
        </w:rPr>
        <w:t>»</w:t>
      </w:r>
    </w:p>
    <w:p w14:paraId="38389568" w14:textId="77777777" w:rsidR="005E6102" w:rsidRPr="00FC194A" w:rsidRDefault="005E6102" w:rsidP="002C7873">
      <w:pPr>
        <w:widowControl w:val="0"/>
        <w:numPr>
          <w:ilvl w:val="0"/>
          <w:numId w:val="1"/>
        </w:numPr>
        <w:autoSpaceDE w:val="0"/>
        <w:autoSpaceDN w:val="0"/>
        <w:adjustRightInd w:val="0"/>
        <w:spacing w:line="100" w:lineRule="atLeast"/>
        <w:rPr>
          <w:iCs/>
          <w:sz w:val="22"/>
          <w:szCs w:val="22"/>
          <w:lang w:eastAsia="ar-SA"/>
        </w:rPr>
      </w:pPr>
      <w:r w:rsidRPr="00FC194A">
        <w:rPr>
          <w:iCs/>
          <w:sz w:val="22"/>
          <w:szCs w:val="22"/>
          <w:lang w:eastAsia="ar-SA"/>
        </w:rPr>
        <w:t xml:space="preserve">После тарифов добавить блок для размещения информации о решениях – формат давайте обсудим, возможно просто текстовый блок, в котором будет список параметров. Точно нужно будет добавить аналогичный элемент </w:t>
      </w:r>
    </w:p>
    <w:p w14:paraId="6DC895F0" w14:textId="77777777" w:rsidR="005E6102" w:rsidRPr="00FC194A" w:rsidRDefault="005E6102" w:rsidP="005E6102">
      <w:pPr>
        <w:spacing w:line="100" w:lineRule="atLeast"/>
        <w:ind w:left="720"/>
        <w:rPr>
          <w:iCs/>
          <w:sz w:val="22"/>
          <w:szCs w:val="22"/>
          <w:lang w:eastAsia="ar-SA"/>
        </w:rPr>
      </w:pPr>
      <w:r w:rsidRPr="00FC194A">
        <w:rPr>
          <w:noProof/>
          <w:sz w:val="22"/>
          <w:szCs w:val="22"/>
          <w:lang w:eastAsia="ru-RU"/>
        </w:rPr>
        <w:drawing>
          <wp:inline distT="0" distB="0" distL="0" distR="0" wp14:anchorId="44301E6F" wp14:editId="050C7114">
            <wp:extent cx="2346429" cy="3101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screen">
                      <a:extLst>
                        <a:ext uri="{28A0092B-C50C-407E-A947-70E740481C1C}">
                          <a14:useLocalDpi xmlns:a14="http://schemas.microsoft.com/office/drawing/2010/main"/>
                        </a:ext>
                      </a:extLst>
                    </a:blip>
                    <a:srcRect/>
                    <a:stretch/>
                  </pic:blipFill>
                  <pic:spPr bwMode="auto">
                    <a:xfrm>
                      <a:off x="0" y="0"/>
                      <a:ext cx="2389605" cy="315807"/>
                    </a:xfrm>
                    <a:prstGeom prst="rect">
                      <a:avLst/>
                    </a:prstGeom>
                    <a:ln>
                      <a:noFill/>
                    </a:ln>
                    <a:extLst>
                      <a:ext uri="{53640926-AAD7-44D8-BBD7-CCE9431645EC}">
                        <a14:shadowObscured xmlns:a14="http://schemas.microsoft.com/office/drawing/2010/main"/>
                      </a:ext>
                    </a:extLst>
                  </pic:spPr>
                </pic:pic>
              </a:graphicData>
            </a:graphic>
          </wp:inline>
        </w:drawing>
      </w:r>
    </w:p>
    <w:p w14:paraId="432D0C40" w14:textId="77777777" w:rsidR="005E6102" w:rsidRPr="00FC194A" w:rsidRDefault="005E6102" w:rsidP="002C7873">
      <w:pPr>
        <w:widowControl w:val="0"/>
        <w:numPr>
          <w:ilvl w:val="0"/>
          <w:numId w:val="1"/>
        </w:numPr>
        <w:autoSpaceDE w:val="0"/>
        <w:autoSpaceDN w:val="0"/>
        <w:adjustRightInd w:val="0"/>
        <w:spacing w:line="100" w:lineRule="atLeast"/>
        <w:rPr>
          <w:iCs/>
          <w:sz w:val="22"/>
          <w:szCs w:val="22"/>
          <w:lang w:eastAsia="ar-SA"/>
        </w:rPr>
      </w:pPr>
      <w:r w:rsidRPr="00FC194A">
        <w:rPr>
          <w:iCs/>
          <w:sz w:val="22"/>
          <w:szCs w:val="22"/>
          <w:lang w:eastAsia="ar-SA"/>
        </w:rPr>
        <w:t>В модальное окно добавить возможность выбора периода оплаты и заказа дополнительных сервисов. Все поля необязательны для ввода</w:t>
      </w:r>
    </w:p>
    <w:p w14:paraId="323BDB07" w14:textId="77777777" w:rsidR="005E6102" w:rsidRPr="00FC194A" w:rsidRDefault="005E6102" w:rsidP="005E6102">
      <w:pPr>
        <w:spacing w:line="100" w:lineRule="atLeast"/>
        <w:ind w:left="720"/>
        <w:rPr>
          <w:sz w:val="22"/>
          <w:szCs w:val="22"/>
          <w:lang w:eastAsia="ar-SA"/>
        </w:rPr>
      </w:pPr>
      <w:r w:rsidRPr="00FC194A">
        <w:rPr>
          <w:iCs/>
          <w:sz w:val="22"/>
          <w:szCs w:val="22"/>
          <w:lang w:eastAsia="ar-SA"/>
        </w:rPr>
        <w:t xml:space="preserve">Заголовок: </w:t>
      </w:r>
      <w:r w:rsidRPr="00FC194A">
        <w:rPr>
          <w:sz w:val="22"/>
          <w:szCs w:val="22"/>
          <w:lang w:eastAsia="ar-SA"/>
        </w:rPr>
        <w:t>«</w:t>
      </w:r>
      <w:r w:rsidRPr="00FC194A">
        <w:rPr>
          <w:sz w:val="22"/>
          <w:szCs w:val="22"/>
          <w:lang w:val="en-US" w:eastAsia="ar-SA"/>
        </w:rPr>
        <w:t>Additional services</w:t>
      </w:r>
      <w:r w:rsidRPr="00FC194A">
        <w:rPr>
          <w:sz w:val="22"/>
          <w:szCs w:val="22"/>
          <w:lang w:eastAsia="ar-SA"/>
        </w:rPr>
        <w:t>»</w:t>
      </w:r>
    </w:p>
    <w:p w14:paraId="3D4E64F9"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r w:rsidRPr="00FC194A">
        <w:rPr>
          <w:sz w:val="22"/>
          <w:szCs w:val="22"/>
          <w:lang w:val="en-US" w:eastAsia="ar-SA"/>
        </w:rPr>
        <w:t>Payment term</w:t>
      </w:r>
      <w:r w:rsidRPr="00FC194A">
        <w:rPr>
          <w:sz w:val="22"/>
          <w:szCs w:val="22"/>
          <w:lang w:eastAsia="ar-SA"/>
        </w:rPr>
        <w:t xml:space="preserve"> – стандартный блок, как в </w:t>
      </w:r>
      <w:r w:rsidRPr="00FC194A">
        <w:rPr>
          <w:sz w:val="22"/>
          <w:szCs w:val="22"/>
          <w:lang w:val="en-US" w:eastAsia="ar-SA"/>
        </w:rPr>
        <w:t>dedicated</w:t>
      </w:r>
      <w:r w:rsidRPr="00FC194A">
        <w:rPr>
          <w:sz w:val="22"/>
          <w:szCs w:val="22"/>
          <w:lang w:eastAsia="ar-SA"/>
        </w:rPr>
        <w:t xml:space="preserve"> </w:t>
      </w:r>
    </w:p>
    <w:p w14:paraId="03847E9A"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r w:rsidRPr="00FC194A">
        <w:rPr>
          <w:sz w:val="22"/>
          <w:szCs w:val="22"/>
          <w:lang w:val="en-US" w:eastAsia="ar-SA"/>
        </w:rPr>
        <w:t>SSH</w:t>
      </w:r>
      <w:r w:rsidRPr="00FC194A">
        <w:rPr>
          <w:sz w:val="22"/>
          <w:szCs w:val="22"/>
          <w:lang w:eastAsia="ar-SA"/>
        </w:rPr>
        <w:t xml:space="preserve"> – просто </w:t>
      </w:r>
      <w:proofErr w:type="spellStart"/>
      <w:r w:rsidRPr="00FC194A">
        <w:rPr>
          <w:sz w:val="22"/>
          <w:szCs w:val="22"/>
          <w:lang w:eastAsia="ar-SA"/>
        </w:rPr>
        <w:t>чекбокс</w:t>
      </w:r>
      <w:proofErr w:type="spellEnd"/>
    </w:p>
    <w:p w14:paraId="0CF97AC4"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proofErr w:type="spellStart"/>
      <w:r w:rsidRPr="00FC194A">
        <w:rPr>
          <w:sz w:val="22"/>
          <w:szCs w:val="22"/>
          <w:lang w:eastAsia="ar-SA"/>
        </w:rPr>
        <w:t>IPs</w:t>
      </w:r>
      <w:proofErr w:type="spellEnd"/>
      <w:r w:rsidRPr="00FC194A">
        <w:rPr>
          <w:sz w:val="22"/>
          <w:szCs w:val="22"/>
          <w:lang w:eastAsia="ar-SA"/>
        </w:rPr>
        <w:t xml:space="preserve"> – реализация, как на </w:t>
      </w:r>
      <w:hyperlink r:id="rId78" w:anchor="/type/2CPU" w:history="1">
        <w:r w:rsidRPr="00FC194A">
          <w:rPr>
            <w:color w:val="0000FF"/>
            <w:sz w:val="22"/>
            <w:szCs w:val="22"/>
            <w:u w:val="single"/>
          </w:rPr>
          <w:t>http</w:t>
        </w:r>
        <w:r w:rsidRPr="00E93B9D">
          <w:rPr>
            <w:color w:val="0000FF"/>
            <w:sz w:val="22"/>
            <w:szCs w:val="22"/>
            <w:u w:val="single"/>
          </w:rPr>
          <w:t>://</w:t>
        </w:r>
        <w:r w:rsidRPr="00FC194A">
          <w:rPr>
            <w:color w:val="0000FF"/>
            <w:sz w:val="22"/>
            <w:szCs w:val="22"/>
            <w:u w:val="single"/>
          </w:rPr>
          <w:t>site</w:t>
        </w:r>
        <w:r w:rsidRPr="00E93B9D">
          <w:rPr>
            <w:color w:val="0000FF"/>
            <w:sz w:val="22"/>
            <w:szCs w:val="22"/>
            <w:u w:val="single"/>
          </w:rPr>
          <w:t>-</w:t>
        </w:r>
        <w:r w:rsidRPr="00FC194A">
          <w:rPr>
            <w:color w:val="0000FF"/>
            <w:sz w:val="22"/>
            <w:szCs w:val="22"/>
            <w:u w:val="single"/>
          </w:rPr>
          <w:t>f</w:t>
        </w:r>
        <w:r w:rsidRPr="00E93B9D">
          <w:rPr>
            <w:color w:val="0000FF"/>
            <w:sz w:val="22"/>
            <w:szCs w:val="22"/>
            <w:u w:val="single"/>
          </w:rPr>
          <w:t>.</w:t>
        </w:r>
        <w:r w:rsidRPr="00FC194A">
          <w:rPr>
            <w:color w:val="0000FF"/>
            <w:sz w:val="22"/>
            <w:szCs w:val="22"/>
            <w:u w:val="single"/>
          </w:rPr>
          <w:t>hostke</w:t>
        </w:r>
        <w:r w:rsidRPr="00E93B9D">
          <w:rPr>
            <w:color w:val="0000FF"/>
            <w:sz w:val="22"/>
            <w:szCs w:val="22"/>
            <w:u w:val="single"/>
          </w:rPr>
          <w:t>.</w:t>
        </w:r>
        <w:r w:rsidRPr="00FC194A">
          <w:rPr>
            <w:color w:val="0000FF"/>
            <w:sz w:val="22"/>
            <w:szCs w:val="22"/>
            <w:u w:val="single"/>
          </w:rPr>
          <w:t>ru</w:t>
        </w:r>
        <w:r w:rsidRPr="00E93B9D">
          <w:rPr>
            <w:color w:val="0000FF"/>
            <w:sz w:val="22"/>
            <w:szCs w:val="22"/>
            <w:u w:val="single"/>
          </w:rPr>
          <w:t>/</w:t>
        </w:r>
        <w:r w:rsidRPr="00FC194A">
          <w:rPr>
            <w:color w:val="0000FF"/>
            <w:sz w:val="22"/>
            <w:szCs w:val="22"/>
            <w:u w:val="single"/>
          </w:rPr>
          <w:t>dedicated</w:t>
        </w:r>
        <w:r w:rsidRPr="00E93B9D">
          <w:rPr>
            <w:color w:val="0000FF"/>
            <w:sz w:val="22"/>
            <w:szCs w:val="22"/>
            <w:u w:val="single"/>
          </w:rPr>
          <w:t>/</w:t>
        </w:r>
        <w:r w:rsidRPr="00FC194A">
          <w:rPr>
            <w:color w:val="0000FF"/>
            <w:sz w:val="22"/>
            <w:szCs w:val="22"/>
            <w:u w:val="single"/>
          </w:rPr>
          <w:t>service</w:t>
        </w:r>
        <w:r w:rsidRPr="00E93B9D">
          <w:rPr>
            <w:color w:val="0000FF"/>
            <w:sz w:val="22"/>
            <w:szCs w:val="22"/>
            <w:u w:val="single"/>
          </w:rPr>
          <w:t>/</w:t>
        </w:r>
        <w:r w:rsidRPr="00FC194A">
          <w:rPr>
            <w:color w:val="0000FF"/>
            <w:sz w:val="22"/>
            <w:szCs w:val="22"/>
            <w:u w:val="single"/>
          </w:rPr>
          <w:t>netherlands</w:t>
        </w:r>
        <w:r w:rsidRPr="00E93B9D">
          <w:rPr>
            <w:color w:val="0000FF"/>
            <w:sz w:val="22"/>
            <w:szCs w:val="22"/>
            <w:u w:val="single"/>
          </w:rPr>
          <w:t>#/</w:t>
        </w:r>
        <w:r w:rsidRPr="00FC194A">
          <w:rPr>
            <w:color w:val="0000FF"/>
            <w:sz w:val="22"/>
            <w:szCs w:val="22"/>
            <w:u w:val="single"/>
          </w:rPr>
          <w:t>type</w:t>
        </w:r>
        <w:r w:rsidRPr="00E93B9D">
          <w:rPr>
            <w:color w:val="0000FF"/>
            <w:sz w:val="22"/>
            <w:szCs w:val="22"/>
            <w:u w:val="single"/>
          </w:rPr>
          <w:t>/2</w:t>
        </w:r>
        <w:r w:rsidRPr="00FC194A">
          <w:rPr>
            <w:color w:val="0000FF"/>
            <w:sz w:val="22"/>
            <w:szCs w:val="22"/>
            <w:u w:val="single"/>
          </w:rPr>
          <w:t>CPU</w:t>
        </w:r>
      </w:hyperlink>
    </w:p>
    <w:p w14:paraId="59E77A1B"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proofErr w:type="spellStart"/>
      <w:r w:rsidRPr="00FC194A">
        <w:rPr>
          <w:sz w:val="22"/>
          <w:szCs w:val="22"/>
          <w:lang w:eastAsia="ar-SA"/>
        </w:rPr>
        <w:t>Dedicated</w:t>
      </w:r>
      <w:proofErr w:type="spellEnd"/>
      <w:r w:rsidRPr="00FC194A">
        <w:rPr>
          <w:sz w:val="22"/>
          <w:szCs w:val="22"/>
          <w:lang w:eastAsia="ar-SA"/>
        </w:rPr>
        <w:t xml:space="preserve"> IP</w:t>
      </w:r>
    </w:p>
    <w:p w14:paraId="204453E6" w14:textId="77777777" w:rsidR="005E6102" w:rsidRPr="00FC194A" w:rsidRDefault="005E6102" w:rsidP="0067399B">
      <w:pPr>
        <w:numPr>
          <w:ilvl w:val="0"/>
          <w:numId w:val="2"/>
        </w:numPr>
        <w:tabs>
          <w:tab w:val="num" w:pos="0"/>
        </w:tabs>
        <w:suppressAutoHyphens/>
        <w:spacing w:line="100" w:lineRule="atLeast"/>
        <w:ind w:left="1440"/>
        <w:rPr>
          <w:sz w:val="22"/>
          <w:szCs w:val="22"/>
          <w:lang w:eastAsia="ar-SA"/>
        </w:rPr>
      </w:pPr>
      <w:r w:rsidRPr="00FC194A">
        <w:rPr>
          <w:sz w:val="22"/>
          <w:szCs w:val="22"/>
          <w:lang w:eastAsia="ar-SA"/>
        </w:rPr>
        <w:t>SSL – два выпадающих списка – поставщик и сертификат</w:t>
      </w:r>
    </w:p>
    <w:p w14:paraId="78535C38" w14:textId="77777777" w:rsidR="005E6102" w:rsidRPr="00FC194A" w:rsidRDefault="005E6102" w:rsidP="0067399B">
      <w:pPr>
        <w:numPr>
          <w:ilvl w:val="0"/>
          <w:numId w:val="2"/>
        </w:numPr>
        <w:tabs>
          <w:tab w:val="num" w:pos="0"/>
        </w:tabs>
        <w:suppressAutoHyphens/>
        <w:spacing w:line="100" w:lineRule="atLeast"/>
        <w:ind w:left="1440"/>
        <w:rPr>
          <w:iCs/>
          <w:sz w:val="22"/>
          <w:szCs w:val="22"/>
          <w:lang w:val="en-US" w:eastAsia="ar-SA"/>
        </w:rPr>
      </w:pPr>
      <w:r w:rsidRPr="00FC194A">
        <w:rPr>
          <w:iCs/>
          <w:sz w:val="22"/>
          <w:szCs w:val="22"/>
          <w:lang w:eastAsia="ar-SA"/>
        </w:rPr>
        <w:t xml:space="preserve">Кнопку переименовать в </w:t>
      </w:r>
      <w:r w:rsidRPr="00FC194A">
        <w:rPr>
          <w:iCs/>
          <w:sz w:val="22"/>
          <w:szCs w:val="22"/>
          <w:lang w:val="en-US" w:eastAsia="ar-SA"/>
        </w:rPr>
        <w:t>Next</w:t>
      </w:r>
    </w:p>
    <w:p w14:paraId="3105BCFE" w14:textId="77777777" w:rsidR="005E6102" w:rsidRDefault="005E6102" w:rsidP="002C7873">
      <w:pPr>
        <w:widowControl w:val="0"/>
        <w:numPr>
          <w:ilvl w:val="0"/>
          <w:numId w:val="1"/>
        </w:numPr>
        <w:autoSpaceDE w:val="0"/>
        <w:autoSpaceDN w:val="0"/>
        <w:adjustRightInd w:val="0"/>
        <w:spacing w:line="100" w:lineRule="atLeast"/>
        <w:rPr>
          <w:iCs/>
          <w:sz w:val="22"/>
          <w:szCs w:val="22"/>
          <w:lang w:eastAsia="ar-SA"/>
        </w:rPr>
      </w:pPr>
      <w:r w:rsidRPr="00FC194A">
        <w:rPr>
          <w:iCs/>
          <w:sz w:val="22"/>
          <w:szCs w:val="22"/>
          <w:lang w:eastAsia="ar-SA"/>
        </w:rPr>
        <w:t>Добавить блок с дополнительными сервисами</w:t>
      </w:r>
    </w:p>
    <w:p w14:paraId="10DE1A63" w14:textId="7217D240" w:rsidR="00F118EA" w:rsidRPr="00D001B8" w:rsidRDefault="00D001B8" w:rsidP="002C7873">
      <w:pPr>
        <w:widowControl w:val="0"/>
        <w:numPr>
          <w:ilvl w:val="0"/>
          <w:numId w:val="1"/>
        </w:numPr>
        <w:autoSpaceDE w:val="0"/>
        <w:autoSpaceDN w:val="0"/>
        <w:adjustRightInd w:val="0"/>
        <w:spacing w:line="100" w:lineRule="atLeast"/>
        <w:rPr>
          <w:iCs/>
          <w:sz w:val="22"/>
          <w:szCs w:val="22"/>
          <w:highlight w:val="yellow"/>
          <w:lang w:eastAsia="ar-SA"/>
        </w:rPr>
      </w:pPr>
      <w:r w:rsidRPr="00D001B8">
        <w:rPr>
          <w:iCs/>
          <w:sz w:val="22"/>
          <w:szCs w:val="22"/>
          <w:highlight w:val="yellow"/>
          <w:lang w:eastAsia="ar-SA"/>
        </w:rPr>
        <w:t>Добавил универсальное всплывающие окно для всех модальных окон.</w:t>
      </w:r>
    </w:p>
    <w:p w14:paraId="5F180042" w14:textId="77777777" w:rsidR="002C7873" w:rsidRPr="002C7873" w:rsidRDefault="002C7873" w:rsidP="002C7873">
      <w:pPr>
        <w:pStyle w:val="a4"/>
        <w:rPr>
          <w:iCs/>
          <w:sz w:val="22"/>
          <w:szCs w:val="22"/>
          <w:lang w:val="ru-RU" w:eastAsia="ar-SA"/>
        </w:rPr>
      </w:pPr>
    </w:p>
    <w:p w14:paraId="1E9E0EC6" w14:textId="77777777" w:rsidR="002C7873" w:rsidRPr="00FC194A" w:rsidRDefault="002C7873" w:rsidP="002C7873">
      <w:pPr>
        <w:pStyle w:val="1"/>
        <w:rPr>
          <w:rFonts w:asciiTheme="minorHAnsi" w:hAnsiTheme="minorHAnsi"/>
          <w:color w:val="00000A"/>
          <w:sz w:val="22"/>
          <w:szCs w:val="22"/>
          <w:lang w:val="ru-RU"/>
        </w:rPr>
      </w:pPr>
    </w:p>
    <w:sectPr w:rsidR="002C7873" w:rsidRPr="00FC194A" w:rsidSect="002C7873">
      <w:type w:val="oddPage"/>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charset w:val="CC"/>
    <w:family w:val="swiss"/>
    <w:pitch w:val="variable"/>
    <w:sig w:usb0="E4002EFF" w:usb1="C000E47F" w:usb2="00000009" w:usb3="00000000" w:csb0="000001FF" w:csb1="00000000"/>
  </w:font>
  <w:font w:name="Trebuchet MS">
    <w:panose1 w:val="020B0603020202020204"/>
    <w:charset w:val="00"/>
    <w:family w:val="auto"/>
    <w:pitch w:val="default"/>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7BF60602"/>
    <w:lvl w:ilvl="0" w:tplc="00000001">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F"/>
    <w:multiLevelType w:val="hybridMultilevel"/>
    <w:tmpl w:val="54887E26"/>
    <w:lvl w:ilvl="0" w:tplc="04190001">
      <w:start w:val="1"/>
      <w:numFmt w:val="bullet"/>
      <w:lvlText w:val=""/>
      <w:lvlJc w:val="left"/>
      <w:pPr>
        <w:ind w:left="720" w:hanging="360"/>
      </w:pPr>
      <w:rPr>
        <w:rFonts w:ascii="Symbol" w:hAnsi="Symbol" w:hint="default"/>
      </w:rPr>
    </w:lvl>
    <w:lvl w:ilvl="1" w:tplc="0000057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10"/>
    <w:multiLevelType w:val="hybridMultilevel"/>
    <w:tmpl w:val="00000010"/>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5731C51"/>
    <w:multiLevelType w:val="hybridMultilevel"/>
    <w:tmpl w:val="3C56F9F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173170B2"/>
    <w:multiLevelType w:val="multilevel"/>
    <w:tmpl w:val="4DAAF4C8"/>
    <w:lvl w:ilvl="0">
      <w:start w:val="1"/>
      <w:numFmt w:val="bullet"/>
      <w:lvlText w:val=""/>
      <w:lvlJc w:val="left"/>
      <w:pPr>
        <w:tabs>
          <w:tab w:val="num" w:pos="0"/>
        </w:tabs>
        <w:ind w:left="720" w:hanging="360"/>
      </w:pPr>
      <w:rPr>
        <w:rFonts w:ascii="Symbol" w:hAnsi="Symbol" w:hint="default"/>
        <w:b w:val="0"/>
        <w:color w:val="00000A"/>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9">
    <w:nsid w:val="2D0E283F"/>
    <w:multiLevelType w:val="hybridMultilevel"/>
    <w:tmpl w:val="62887576"/>
    <w:lvl w:ilvl="0" w:tplc="04190003">
      <w:start w:val="1"/>
      <w:numFmt w:val="bullet"/>
      <w:lvlText w:val="o"/>
      <w:lvlJc w:val="left"/>
      <w:pPr>
        <w:ind w:left="1068" w:hanging="360"/>
      </w:pPr>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464E59A6"/>
    <w:multiLevelType w:val="hybridMultilevel"/>
    <w:tmpl w:val="FD126488"/>
    <w:lvl w:ilvl="0" w:tplc="041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47153F38"/>
    <w:multiLevelType w:val="hybridMultilevel"/>
    <w:tmpl w:val="07B89CD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5A692881"/>
    <w:multiLevelType w:val="hybridMultilevel"/>
    <w:tmpl w:val="5240C142"/>
    <w:lvl w:ilvl="0" w:tplc="041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650F4A95"/>
    <w:multiLevelType w:val="hybridMultilevel"/>
    <w:tmpl w:val="19F407CA"/>
    <w:lvl w:ilvl="0" w:tplc="041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6A1E45A4"/>
    <w:multiLevelType w:val="hybridMultilevel"/>
    <w:tmpl w:val="718449DC"/>
    <w:lvl w:ilvl="0" w:tplc="158C0B20">
      <w:start w:val="1"/>
      <w:numFmt w:val="decimal"/>
      <w:lvlText w:val="%1."/>
      <w:lvlJc w:val="left"/>
      <w:pPr>
        <w:ind w:left="360" w:hanging="360"/>
      </w:pPr>
      <w:rPr>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2"/>
  </w:num>
  <w:num w:numId="9">
    <w:abstractNumId w:val="9"/>
  </w:num>
  <w:num w:numId="10">
    <w:abstractNumId w:val="13"/>
  </w:num>
  <w:num w:numId="11">
    <w:abstractNumId w:val="10"/>
  </w:num>
  <w:num w:numId="12">
    <w:abstractNumId w:val="11"/>
  </w:num>
  <w:num w:numId="13">
    <w:abstractNumId w:val="7"/>
  </w:num>
  <w:num w:numId="14">
    <w:abstractNumId w:val="8"/>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en-US"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3E5"/>
    <w:rsid w:val="000C2C36"/>
    <w:rsid w:val="000C3A9B"/>
    <w:rsid w:val="00107911"/>
    <w:rsid w:val="00115E4F"/>
    <w:rsid w:val="001A3E26"/>
    <w:rsid w:val="002C7873"/>
    <w:rsid w:val="002D2813"/>
    <w:rsid w:val="002D407E"/>
    <w:rsid w:val="002D455E"/>
    <w:rsid w:val="002D543A"/>
    <w:rsid w:val="003C6A49"/>
    <w:rsid w:val="003F72A9"/>
    <w:rsid w:val="00463CBA"/>
    <w:rsid w:val="00497642"/>
    <w:rsid w:val="004D1DD9"/>
    <w:rsid w:val="00503108"/>
    <w:rsid w:val="00520E60"/>
    <w:rsid w:val="005766F9"/>
    <w:rsid w:val="005E6102"/>
    <w:rsid w:val="0067399B"/>
    <w:rsid w:val="00730340"/>
    <w:rsid w:val="007A016B"/>
    <w:rsid w:val="008A1686"/>
    <w:rsid w:val="008C3813"/>
    <w:rsid w:val="008D13E5"/>
    <w:rsid w:val="00954587"/>
    <w:rsid w:val="009C507E"/>
    <w:rsid w:val="00AC1545"/>
    <w:rsid w:val="00AF1B3D"/>
    <w:rsid w:val="00B16AFB"/>
    <w:rsid w:val="00B40321"/>
    <w:rsid w:val="00B41982"/>
    <w:rsid w:val="00B43BE2"/>
    <w:rsid w:val="00B561FF"/>
    <w:rsid w:val="00B93154"/>
    <w:rsid w:val="00C06937"/>
    <w:rsid w:val="00C230FC"/>
    <w:rsid w:val="00C70CB1"/>
    <w:rsid w:val="00C76749"/>
    <w:rsid w:val="00CD4621"/>
    <w:rsid w:val="00D001B8"/>
    <w:rsid w:val="00D16657"/>
    <w:rsid w:val="00D571F6"/>
    <w:rsid w:val="00D66959"/>
    <w:rsid w:val="00DB5A85"/>
    <w:rsid w:val="00DB6A66"/>
    <w:rsid w:val="00DD3127"/>
    <w:rsid w:val="00DE69C0"/>
    <w:rsid w:val="00E45CEE"/>
    <w:rsid w:val="00E87E5C"/>
    <w:rsid w:val="00F118EA"/>
    <w:rsid w:val="00F35EBD"/>
    <w:rsid w:val="00F74558"/>
    <w:rsid w:val="00F74B03"/>
    <w:rsid w:val="00FB7F63"/>
    <w:rsid w:val="00FD15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80E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3A9B"/>
    <w:rPr>
      <w:color w:val="0563C1" w:themeColor="hyperlink"/>
      <w:u w:val="single"/>
    </w:rPr>
  </w:style>
  <w:style w:type="paragraph" w:customStyle="1" w:styleId="1">
    <w:name w:val="Абзац списка1"/>
    <w:basedOn w:val="a"/>
    <w:rsid w:val="002D2813"/>
    <w:pPr>
      <w:suppressAutoHyphens/>
      <w:spacing w:line="100" w:lineRule="atLeast"/>
      <w:ind w:left="720"/>
    </w:pPr>
    <w:rPr>
      <w:rFonts w:ascii="Calibri" w:eastAsia="Calibri" w:hAnsi="Calibri" w:cs="Times New Roman"/>
      <w:kern w:val="1"/>
      <w:lang w:val="en"/>
    </w:rPr>
  </w:style>
  <w:style w:type="paragraph" w:styleId="a4">
    <w:name w:val="List Paragraph"/>
    <w:basedOn w:val="a"/>
    <w:qFormat/>
    <w:rsid w:val="002D2813"/>
    <w:pPr>
      <w:suppressAutoHyphens/>
      <w:ind w:left="720"/>
      <w:contextualSpacing/>
    </w:pPr>
    <w:rPr>
      <w:rFonts w:ascii="Times New Roman" w:eastAsia="Arial" w:hAnsi="Times New Roman" w:cs="Times New Roman"/>
      <w:kern w:val="1"/>
      <w:lang w:val="en"/>
    </w:rPr>
  </w:style>
  <w:style w:type="character" w:styleId="a5">
    <w:name w:val="annotation reference"/>
    <w:uiPriority w:val="99"/>
    <w:semiHidden/>
    <w:unhideWhenUsed/>
    <w:rsid w:val="002D2813"/>
    <w:rPr>
      <w:sz w:val="16"/>
      <w:szCs w:val="16"/>
    </w:rPr>
  </w:style>
  <w:style w:type="paragraph" w:styleId="a6">
    <w:name w:val="annotation text"/>
    <w:basedOn w:val="a"/>
    <w:link w:val="a7"/>
    <w:uiPriority w:val="99"/>
    <w:semiHidden/>
    <w:unhideWhenUsed/>
    <w:rsid w:val="002D2813"/>
    <w:pPr>
      <w:suppressAutoHyphens/>
    </w:pPr>
    <w:rPr>
      <w:rFonts w:ascii="Times New Roman" w:eastAsia="Arial" w:hAnsi="Times New Roman" w:cs="Times New Roman"/>
      <w:kern w:val="1"/>
      <w:sz w:val="20"/>
      <w:szCs w:val="20"/>
      <w:lang w:val="en"/>
    </w:rPr>
  </w:style>
  <w:style w:type="character" w:customStyle="1" w:styleId="a7">
    <w:name w:val="Текст примечания Знак"/>
    <w:basedOn w:val="a0"/>
    <w:link w:val="a6"/>
    <w:uiPriority w:val="99"/>
    <w:semiHidden/>
    <w:rsid w:val="002D2813"/>
    <w:rPr>
      <w:rFonts w:ascii="Times New Roman" w:eastAsia="Arial" w:hAnsi="Times New Roman" w:cs="Times New Roman"/>
      <w:kern w:val="1"/>
      <w:sz w:val="20"/>
      <w:szCs w:val="20"/>
      <w:lang w:val="en"/>
    </w:rPr>
  </w:style>
  <w:style w:type="paragraph" w:styleId="a8">
    <w:name w:val="Balloon Text"/>
    <w:basedOn w:val="a"/>
    <w:link w:val="a9"/>
    <w:uiPriority w:val="99"/>
    <w:semiHidden/>
    <w:unhideWhenUsed/>
    <w:rsid w:val="002D2813"/>
    <w:rPr>
      <w:rFonts w:ascii="Segoe UI" w:hAnsi="Segoe UI" w:cs="Segoe UI"/>
      <w:sz w:val="18"/>
      <w:szCs w:val="18"/>
    </w:rPr>
  </w:style>
  <w:style w:type="character" w:customStyle="1" w:styleId="a9">
    <w:name w:val="Текст выноски Знак"/>
    <w:basedOn w:val="a0"/>
    <w:link w:val="a8"/>
    <w:uiPriority w:val="99"/>
    <w:semiHidden/>
    <w:rsid w:val="002D2813"/>
    <w:rPr>
      <w:rFonts w:ascii="Segoe UI" w:hAnsi="Segoe UI" w:cs="Segoe UI"/>
      <w:sz w:val="18"/>
      <w:szCs w:val="18"/>
    </w:rPr>
  </w:style>
  <w:style w:type="character" w:styleId="aa">
    <w:name w:val="FollowedHyperlink"/>
    <w:basedOn w:val="a0"/>
    <w:uiPriority w:val="99"/>
    <w:semiHidden/>
    <w:unhideWhenUsed/>
    <w:rsid w:val="00F74B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ite-f.hostke.ru/" TargetMode="External"/><Relationship Id="rId14" Type="http://schemas.openxmlformats.org/officeDocument/2006/relationships/hyperlink" Target="http://site-f.hostke.ru/dedicated/service/netherlands"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hyperlink" Target="http://site-f.hostke.ru/dedicated/sale" TargetMode="External"/><Relationship Id="rId18" Type="http://schemas.openxmlformats.org/officeDocument/2006/relationships/image" Target="media/image4.png"/><Relationship Id="rId19" Type="http://schemas.openxmlformats.org/officeDocument/2006/relationships/hyperlink" Target="http://site-f.hostke.ru/cloud" TargetMode="External"/><Relationship Id="rId63" Type="http://schemas.openxmlformats.org/officeDocument/2006/relationships/hyperlink" Target="http://speed.hostkey.com/" TargetMode="External"/><Relationship Id="rId64" Type="http://schemas.openxmlformats.org/officeDocument/2006/relationships/hyperlink" Target="http://lg.hostkey.net/lg/lg.cgi" TargetMode="External"/><Relationship Id="rId65" Type="http://schemas.openxmlformats.org/officeDocument/2006/relationships/hyperlink" Target="http://site-f.hostke.ru/web/ssl/" TargetMode="External"/><Relationship Id="rId66" Type="http://schemas.openxmlformats.org/officeDocument/2006/relationships/hyperlink" Target="http://www.liquidweb.com/" TargetMode="External"/><Relationship Id="rId67" Type="http://schemas.openxmlformats.org/officeDocument/2006/relationships/hyperlink" Target="http://www.caravan.ru/" TargetMode="External"/><Relationship Id="rId68" Type="http://schemas.openxmlformats.org/officeDocument/2006/relationships/hyperlink" Target="http://site-f.hostke.ru/" TargetMode="External"/><Relationship Id="rId69" Type="http://schemas.openxmlformats.org/officeDocument/2006/relationships/image" Target="media/image18.png"/><Relationship Id="rId50" Type="http://schemas.openxmlformats.org/officeDocument/2006/relationships/image" Target="media/image8.png"/><Relationship Id="rId51" Type="http://schemas.openxmlformats.org/officeDocument/2006/relationships/hyperlink" Target="http://site-f.hostke.ru/about/datacenter" TargetMode="External"/><Relationship Id="rId52" Type="http://schemas.openxmlformats.org/officeDocument/2006/relationships/hyperlink" Target="http://site-f.hostke.ru/about/datacenter" TargetMode="External"/><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png"/><Relationship Id="rId57" Type="http://schemas.openxmlformats.org/officeDocument/2006/relationships/image" Target="media/image13.jpeg"/><Relationship Id="rId58" Type="http://schemas.openxmlformats.org/officeDocument/2006/relationships/image" Target="media/image14.jpeg"/><Relationship Id="rId59" Type="http://schemas.openxmlformats.org/officeDocument/2006/relationships/image" Target="media/image15.png"/><Relationship Id="rId40" Type="http://schemas.openxmlformats.org/officeDocument/2006/relationships/hyperlink" Target="http://site-f.hostke.ru/solutions/colocation" TargetMode="External"/><Relationship Id="rId41" Type="http://schemas.openxmlformats.org/officeDocument/2006/relationships/hyperlink" Target="http://site-f.hostke.ru/solutions/russia" TargetMode="External"/><Relationship Id="rId42" Type="http://schemas.openxmlformats.org/officeDocument/2006/relationships/hyperlink" Target="https://uptimeinstitute.com/" TargetMode="External"/><Relationship Id="rId43" Type="http://schemas.openxmlformats.org/officeDocument/2006/relationships/hyperlink" Target="https://www.pcisecuritystandards.org/index.php" TargetMode="External"/><Relationship Id="rId44" Type="http://schemas.openxmlformats.org/officeDocument/2006/relationships/hyperlink" Target="http://www.standardsdirect.org/iso27001.htm" TargetMode="External"/><Relationship Id="rId45" Type="http://schemas.openxmlformats.org/officeDocument/2006/relationships/hyperlink" Target="http://site-f.hostke.ru/solutions/russia" TargetMode="Externa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hyperlink" Target="http://site-f.hostke.ru/about/news" TargetMode="External"/><Relationship Id="rId49" Type="http://schemas.openxmlformats.org/officeDocument/2006/relationships/hyperlink" Target="http://site-f.hostke.ru/about/new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ite-f.hostke.ru/dedicated/service" TargetMode="External"/><Relationship Id="rId6" Type="http://schemas.openxmlformats.org/officeDocument/2006/relationships/hyperlink" Target="http://site-f.hostke.ru/about/news" TargetMode="External"/><Relationship Id="rId7" Type="http://schemas.openxmlformats.org/officeDocument/2006/relationships/hyperlink" Target="http://site-f.hostke.ru/solutions/secure-service" TargetMode="External"/><Relationship Id="rId8" Type="http://schemas.openxmlformats.org/officeDocument/2006/relationships/hyperlink" Target="http://site-f.hostke.ru/support" TargetMode="External"/><Relationship Id="rId9" Type="http://schemas.openxmlformats.org/officeDocument/2006/relationships/hyperlink" Target="https://my.hostkey.com/index.php?/Knowledgebase/List" TargetMode="External"/><Relationship Id="rId30" Type="http://schemas.openxmlformats.org/officeDocument/2006/relationships/hyperlink" Target="http://site-f.hostke.ru/cloud/vds/netherlands" TargetMode="External"/><Relationship Id="rId31" Type="http://schemas.openxmlformats.org/officeDocument/2006/relationships/hyperlink" Target="http://site-f.hostke.ru/cloud/vds/" TargetMode="External"/><Relationship Id="rId32" Type="http://schemas.openxmlformats.org/officeDocument/2006/relationships/hyperlink" Target="http://site-f.hostke.ru/dedicated/service/netherlands" TargetMode="External"/><Relationship Id="rId33" Type="http://schemas.openxmlformats.org/officeDocument/2006/relationships/hyperlink" Target="http://site-f.hostke.ru/dedicated/service/netherlands" TargetMode="External"/><Relationship Id="rId34" Type="http://schemas.openxmlformats.org/officeDocument/2006/relationships/hyperlink" Target="http://site-f.hostke.ru/dedicated/service/netherlands" TargetMode="External"/><Relationship Id="rId35" Type="http://schemas.openxmlformats.org/officeDocument/2006/relationships/hyperlink" Target="http://site-f.hostke.ru/solutions" TargetMode="External"/><Relationship Id="rId36" Type="http://schemas.openxmlformats.org/officeDocument/2006/relationships/hyperlink" Target="http://site-f.hostke.ru/solutions/ddos-protection" TargetMode="External"/><Relationship Id="rId37" Type="http://schemas.openxmlformats.org/officeDocument/2006/relationships/hyperlink" Target="http://site-f.hostke.ru/solutions/software-service" TargetMode="External"/><Relationship Id="rId38" Type="http://schemas.openxmlformats.org/officeDocument/2006/relationships/hyperlink" Target="http://site-f.hostke.ru/solutions/cdn" TargetMode="External"/><Relationship Id="rId39" Type="http://schemas.openxmlformats.org/officeDocument/2006/relationships/hyperlink" Target="http://site-f.hostke.ru/solutions/satellite-dish-hosting" TargetMode="External"/><Relationship Id="rId80" Type="http://schemas.openxmlformats.org/officeDocument/2006/relationships/theme" Target="theme/theme1.xml"/><Relationship Id="rId70" Type="http://schemas.openxmlformats.org/officeDocument/2006/relationships/hyperlink" Target="http://site-f.hostke.ru/dedicated/service/netherlands" TargetMode="External"/><Relationship Id="rId71" Type="http://schemas.openxmlformats.org/officeDocument/2006/relationships/hyperlink" Target="http://site-f.hostke.ru/dedicated/sale" TargetMode="External"/><Relationship Id="rId72" Type="http://schemas.openxmlformats.org/officeDocument/2006/relationships/hyperlink" Target="http://site-f.hostke.ru/cloud" TargetMode="External"/><Relationship Id="rId20" Type="http://schemas.openxmlformats.org/officeDocument/2006/relationships/image" Target="media/image5.png"/><Relationship Id="rId21" Type="http://schemas.openxmlformats.org/officeDocument/2006/relationships/hyperlink" Target="http://site-f.hostke.ru/dedicated/service/netherlands" TargetMode="External"/><Relationship Id="rId22" Type="http://schemas.openxmlformats.org/officeDocument/2006/relationships/hyperlink" Target="http://site-ivanov.hostke.ru/dedicated/service/netherlands" TargetMode="External"/><Relationship Id="rId23" Type="http://schemas.openxmlformats.org/officeDocument/2006/relationships/hyperlink" Target="http://site-f.hostke.ru/cloud/vps/" TargetMode="External"/><Relationship Id="rId24" Type="http://schemas.openxmlformats.org/officeDocument/2006/relationships/hyperlink" Target="http://site-f.hostke.ru/cloud/vds/netherlands" TargetMode="External"/><Relationship Id="rId25" Type="http://schemas.openxmlformats.org/officeDocument/2006/relationships/hyperlink" Target="http://site-f.hostke.ru/cloud/vds/netherlands" TargetMode="External"/><Relationship Id="rId26" Type="http://schemas.openxmlformats.org/officeDocument/2006/relationships/hyperlink" Target="http://site-f.hostke.ru/cloud/manager/" TargetMode="External"/><Relationship Id="rId27" Type="http://schemas.openxmlformats.org/officeDocument/2006/relationships/hyperlink" Target="http://site-f.hostke.ru/dedicated/service/netherlands" TargetMode="External"/><Relationship Id="rId28" Type="http://schemas.openxmlformats.org/officeDocument/2006/relationships/hyperlink" Target="http://site-f.hostke.ru/dedicated/service/netherlands" TargetMode="External"/><Relationship Id="rId29" Type="http://schemas.openxmlformats.org/officeDocument/2006/relationships/hyperlink" Target="http://site-f.hostke.ru/dedicated/service/netherlands" TargetMode="External"/><Relationship Id="rId73" Type="http://schemas.openxmlformats.org/officeDocument/2006/relationships/hyperlink" Target="http://site-f.hostke.ru/cloud/vps/" TargetMode="External"/><Relationship Id="rId74" Type="http://schemas.openxmlformats.org/officeDocument/2006/relationships/hyperlink" Target="http://site-f.hostke.ru/cloud/manager/" TargetMode="External"/><Relationship Id="rId75" Type="http://schemas.openxmlformats.org/officeDocument/2006/relationships/hyperlink" Target="http://site-f.hostke.ru/cloud/vds/" TargetMode="External"/><Relationship Id="rId76" Type="http://schemas.openxmlformats.org/officeDocument/2006/relationships/hyperlink" Target="http://site-f.hostke.ru/web/hosting" TargetMode="External"/><Relationship Id="rId77" Type="http://schemas.openxmlformats.org/officeDocument/2006/relationships/image" Target="media/image19.png"/><Relationship Id="rId78" Type="http://schemas.openxmlformats.org/officeDocument/2006/relationships/hyperlink" Target="http://site-f.hostke.ru/dedicated/service/netherlands" TargetMode="External"/><Relationship Id="rId79" Type="http://schemas.openxmlformats.org/officeDocument/2006/relationships/fontTable" Target="fontTable.xml"/><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hyperlink" Target="http://site-f.hostke.ru/support/speedtest" TargetMode="External"/><Relationship Id="rId10" Type="http://schemas.openxmlformats.org/officeDocument/2006/relationships/hyperlink" Target="http://www.softlayer.com/" TargetMode="External"/><Relationship Id="rId11" Type="http://schemas.openxmlformats.org/officeDocument/2006/relationships/hyperlink" Target="mailto:administrator@hostkey.ru" TargetMode="External"/><Relationship Id="rId12"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3337</Words>
  <Characters>19022</Characters>
  <Application>Microsoft Macintosh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5</cp:revision>
  <dcterms:created xsi:type="dcterms:W3CDTF">2015-12-25T16:02:00Z</dcterms:created>
  <dcterms:modified xsi:type="dcterms:W3CDTF">2015-12-29T17:30:00Z</dcterms:modified>
</cp:coreProperties>
</file>