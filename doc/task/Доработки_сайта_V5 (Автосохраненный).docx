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DE236" w14:textId="2BC6A9C2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bookmarkStart w:id="0" w:name="_GoBack"/>
      <w:bookmarkEnd w:id="0"/>
      <w:r w:rsidRPr="0032582B">
        <w:rPr>
          <w:rFonts w:cs="Trebuchet MS"/>
          <w:b/>
          <w:color w:val="FF0000"/>
          <w:sz w:val="22"/>
          <w:szCs w:val="22"/>
        </w:rPr>
        <w:t>КРИТИЧНЫЕ ГЛОБАЛЬНЫЕ</w:t>
      </w:r>
    </w:p>
    <w:p w14:paraId="641DCEF7" w14:textId="50A83E93" w:rsidR="005522A5" w:rsidRPr="00485EC4" w:rsidRDefault="009F53C0" w:rsidP="005522A5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538135" w:themeColor="accent6" w:themeShade="BF"/>
          <w:sz w:val="22"/>
          <w:szCs w:val="22"/>
        </w:rPr>
      </w:pPr>
      <w:hyperlink r:id="rId5" w:history="1">
        <w:r w:rsidR="005522A5" w:rsidRPr="005A688F">
          <w:rPr>
            <w:rStyle w:val="a3"/>
            <w:rFonts w:cs="Trebuchet MS"/>
            <w:color w:val="auto"/>
            <w:sz w:val="22"/>
            <w:szCs w:val="22"/>
          </w:rPr>
          <w:t>http://site-f.hostke.ru/dedicated/service/</w:t>
        </w:r>
      </w:hyperlink>
      <w:r w:rsidR="004E78C2">
        <w:rPr>
          <w:rStyle w:val="a3"/>
          <w:rFonts w:cs="Trebuchet MS"/>
          <w:color w:val="auto"/>
          <w:sz w:val="22"/>
          <w:szCs w:val="22"/>
        </w:rPr>
        <w:t xml:space="preserve"> </w:t>
      </w:r>
      <w:r w:rsidR="004E78C2" w:rsidRPr="00485EC4">
        <w:rPr>
          <w:rFonts w:cs="Trebuchet MS"/>
          <w:color w:val="538135" w:themeColor="accent6" w:themeShade="BF"/>
          <w:sz w:val="22"/>
          <w:szCs w:val="22"/>
        </w:rPr>
        <w:t>--- прошу уточнить данные п</w:t>
      </w:r>
      <w:r w:rsidR="00485EC4" w:rsidRPr="00485EC4">
        <w:rPr>
          <w:rFonts w:cs="Trebuchet MS"/>
          <w:color w:val="538135" w:themeColor="accent6" w:themeShade="BF"/>
          <w:sz w:val="22"/>
          <w:szCs w:val="22"/>
        </w:rPr>
        <w:t>ункта у Константина так как он занимается этими страницами</w:t>
      </w:r>
    </w:p>
    <w:p w14:paraId="1E3ADBD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Во всех калькуляторах – в блоке с отображением позиций и итоговой стоимости (справа, где отображаются все выбранные параметры), добавить еще один обязательный подраздел. Название «</w:t>
      </w:r>
      <w:proofErr w:type="spellStart"/>
      <w:r w:rsidRPr="005A688F">
        <w:rPr>
          <w:sz w:val="22"/>
          <w:szCs w:val="22"/>
        </w:rPr>
        <w:t>One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time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fees</w:t>
      </w:r>
      <w:proofErr w:type="spellEnd"/>
      <w:r w:rsidRPr="005A688F">
        <w:rPr>
          <w:sz w:val="22"/>
          <w:szCs w:val="22"/>
        </w:rPr>
        <w:t xml:space="preserve">», отображается между подразделом </w:t>
      </w:r>
      <w:r w:rsidRPr="005A688F">
        <w:rPr>
          <w:sz w:val="22"/>
          <w:szCs w:val="22"/>
          <w:lang w:val="en-US"/>
        </w:rPr>
        <w:t>SLA</w:t>
      </w:r>
      <w:r w:rsidRPr="005A688F">
        <w:rPr>
          <w:sz w:val="22"/>
          <w:szCs w:val="22"/>
        </w:rPr>
        <w:t xml:space="preserve"> и стоимостью за месяц. Пункт будет содержать информацию о фиксированных единовременных платежах, например, установочная плата за подключение услуги VLAN. В общем подсчете ничего не меняется, отображается только сумма ежемесячных платежей.</w:t>
      </w:r>
    </w:p>
    <w:p w14:paraId="530F8304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Блок SALES:</w:t>
      </w:r>
    </w:p>
    <w:p w14:paraId="4927EA92" w14:textId="61758091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Реализовать «подтягивание» реальной информации.</w:t>
      </w:r>
      <w:r w:rsidR="004E78C2">
        <w:rPr>
          <w:rFonts w:cs="Trebuchet MS"/>
          <w:sz w:val="22"/>
          <w:szCs w:val="22"/>
        </w:rPr>
        <w:t xml:space="preserve"> </w:t>
      </w:r>
    </w:p>
    <w:p w14:paraId="4F68DF17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021F8464" w14:textId="68B766FD" w:rsidR="005522A5" w:rsidRPr="005A688F" w:rsidRDefault="009F53C0" w:rsidP="005522A5">
      <w:pPr>
        <w:rPr>
          <w:sz w:val="22"/>
          <w:szCs w:val="22"/>
        </w:rPr>
      </w:pPr>
      <w:hyperlink r:id="rId6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573E0566" w14:textId="77777777" w:rsidR="005522A5" w:rsidRPr="005A688F" w:rsidRDefault="005522A5" w:rsidP="005522A5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5A688F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5A688F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01620595" w14:textId="77777777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Модальные окна для всех услуг:</w:t>
      </w:r>
    </w:p>
    <w:p w14:paraId="287CCB58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Оформить в стилистике сайта (поля, заголовки и кнопки)</w:t>
      </w:r>
    </w:p>
    <w:p w14:paraId="5691BADF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lang w:val="en-US"/>
        </w:rPr>
      </w:pPr>
      <w:r w:rsidRPr="005A688F">
        <w:rPr>
          <w:sz w:val="22"/>
          <w:szCs w:val="22"/>
        </w:rPr>
        <w:t>Текст</w:t>
      </w:r>
      <w:r w:rsidRPr="005A688F">
        <w:rPr>
          <w:sz w:val="22"/>
          <w:szCs w:val="22"/>
          <w:lang w:val="en-US"/>
        </w:rPr>
        <w:t xml:space="preserve"> </w:t>
      </w:r>
      <w:r w:rsidRPr="005A688F">
        <w:rPr>
          <w:sz w:val="22"/>
          <w:szCs w:val="22"/>
        </w:rPr>
        <w:t>заголовка</w:t>
      </w:r>
      <w:r w:rsidRPr="005A688F">
        <w:rPr>
          <w:sz w:val="22"/>
          <w:szCs w:val="22"/>
          <w:lang w:val="en-US"/>
        </w:rPr>
        <w:t>: «Additional services and service options»</w:t>
      </w:r>
    </w:p>
    <w:p w14:paraId="2FBAE26E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Поле </w:t>
      </w:r>
      <w:r w:rsidRPr="005A688F">
        <w:rPr>
          <w:sz w:val="22"/>
          <w:szCs w:val="22"/>
          <w:lang w:val="en-US"/>
        </w:rPr>
        <w:t>Hostname</w:t>
      </w:r>
      <w:r w:rsidRPr="005A688F">
        <w:rPr>
          <w:sz w:val="22"/>
          <w:szCs w:val="22"/>
        </w:rPr>
        <w:t xml:space="preserve"> – обязательно для ввода – выделить звездочкой. Ее отобразить над названием поля и покрасить в красный цвет</w:t>
      </w:r>
    </w:p>
    <w:p w14:paraId="2F8D56DA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Поле </w:t>
      </w:r>
      <w:r w:rsidRPr="005A688F">
        <w:rPr>
          <w:sz w:val="22"/>
          <w:szCs w:val="22"/>
          <w:lang w:val="en-US"/>
        </w:rPr>
        <w:t>Hostname</w:t>
      </w:r>
      <w:r w:rsidRPr="005A688F">
        <w:rPr>
          <w:sz w:val="22"/>
          <w:szCs w:val="22"/>
        </w:rPr>
        <w:t xml:space="preserve"> – в качестве примера указать </w:t>
      </w:r>
      <w:r w:rsidRPr="005A688F">
        <w:rPr>
          <w:sz w:val="22"/>
          <w:szCs w:val="22"/>
          <w:lang w:val="en-US"/>
        </w:rPr>
        <w:t>my</w:t>
      </w:r>
      <w:r w:rsidRPr="005A688F">
        <w:rPr>
          <w:sz w:val="22"/>
          <w:szCs w:val="22"/>
        </w:rPr>
        <w:t>.</w:t>
      </w:r>
      <w:proofErr w:type="spellStart"/>
      <w:r w:rsidRPr="005A688F">
        <w:rPr>
          <w:sz w:val="22"/>
          <w:szCs w:val="22"/>
          <w:lang w:val="en-US"/>
        </w:rPr>
        <w:t>vps</w:t>
      </w:r>
      <w:proofErr w:type="spellEnd"/>
      <w:r w:rsidRPr="005A688F">
        <w:rPr>
          <w:sz w:val="22"/>
          <w:szCs w:val="22"/>
        </w:rPr>
        <w:t>.</w:t>
      </w:r>
      <w:r w:rsidRPr="005A688F">
        <w:rPr>
          <w:sz w:val="22"/>
          <w:szCs w:val="22"/>
          <w:lang w:val="en-US"/>
        </w:rPr>
        <w:t>domain</w:t>
      </w:r>
      <w:r w:rsidRPr="005A688F">
        <w:rPr>
          <w:sz w:val="22"/>
          <w:szCs w:val="22"/>
        </w:rPr>
        <w:t>.</w:t>
      </w:r>
      <w:r w:rsidRPr="005A688F">
        <w:rPr>
          <w:sz w:val="22"/>
          <w:szCs w:val="22"/>
          <w:lang w:val="en-US"/>
        </w:rPr>
        <w:t>com</w:t>
      </w:r>
    </w:p>
    <w:p w14:paraId="5C49A835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В сноске</w:t>
      </w:r>
    </w:p>
    <w:p w14:paraId="10C6F03E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left="851"/>
        <w:rPr>
          <w:sz w:val="22"/>
          <w:szCs w:val="22"/>
        </w:rPr>
      </w:pPr>
      <w:r w:rsidRPr="005A688F">
        <w:rPr>
          <w:sz w:val="22"/>
          <w:szCs w:val="22"/>
        </w:rPr>
        <w:t xml:space="preserve">* - </w:t>
      </w:r>
      <w:proofErr w:type="spellStart"/>
      <w:r w:rsidRPr="005A688F">
        <w:rPr>
          <w:sz w:val="22"/>
          <w:szCs w:val="22"/>
        </w:rPr>
        <w:t>required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fields</w:t>
      </w:r>
      <w:proofErr w:type="spellEnd"/>
      <w:r w:rsidRPr="005A688F">
        <w:rPr>
          <w:sz w:val="22"/>
          <w:szCs w:val="22"/>
        </w:rPr>
        <w:t xml:space="preserve">  «-» заменить на «—»</w:t>
      </w:r>
    </w:p>
    <w:p w14:paraId="3AFB3F15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Удалить поля с </w:t>
      </w:r>
      <w:r w:rsidRPr="005A688F">
        <w:rPr>
          <w:sz w:val="22"/>
          <w:szCs w:val="22"/>
          <w:lang w:val="en-US"/>
        </w:rPr>
        <w:t>DNS</w:t>
      </w:r>
    </w:p>
    <w:p w14:paraId="53AFEA2F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Кнопки переименовать в «</w:t>
      </w:r>
      <w:r w:rsidRPr="005A688F">
        <w:rPr>
          <w:sz w:val="22"/>
          <w:szCs w:val="22"/>
          <w:lang w:val="en-US"/>
        </w:rPr>
        <w:t>Buy</w:t>
      </w:r>
      <w:r w:rsidRPr="005A688F">
        <w:rPr>
          <w:sz w:val="22"/>
          <w:szCs w:val="22"/>
        </w:rPr>
        <w:t>»</w:t>
      </w:r>
    </w:p>
    <w:p w14:paraId="5C804A84" w14:textId="37A00B02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Добавить возможность выбора </w:t>
      </w:r>
      <w:proofErr w:type="spellStart"/>
      <w:r w:rsidRPr="005A688F">
        <w:rPr>
          <w:sz w:val="22"/>
          <w:szCs w:val="22"/>
          <w:lang w:val="en-US"/>
        </w:rPr>
        <w:t>cPanel</w:t>
      </w:r>
      <w:proofErr w:type="spellEnd"/>
      <w:r w:rsidRPr="005A688F">
        <w:rPr>
          <w:sz w:val="22"/>
          <w:szCs w:val="22"/>
        </w:rPr>
        <w:t xml:space="preserve">, если </w:t>
      </w:r>
      <w:proofErr w:type="spellStart"/>
      <w:r w:rsidRPr="005A688F">
        <w:rPr>
          <w:sz w:val="22"/>
          <w:szCs w:val="22"/>
        </w:rPr>
        <w:t>трудозатратно</w:t>
      </w:r>
      <w:proofErr w:type="spellEnd"/>
      <w:r w:rsidRPr="005A688F">
        <w:rPr>
          <w:sz w:val="22"/>
          <w:szCs w:val="22"/>
        </w:rPr>
        <w:t>, реализуем позднее</w:t>
      </w:r>
    </w:p>
    <w:p w14:paraId="1EB7F9F3" w14:textId="3E1C9975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Параметры, которые подтягиваются из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инвентори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(трафик,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и т.п.). Идеальный вариант – возможность указания в ручном режиме любого начального значения, в том числе, NONE. При этом в рамках одной услуги могут быть разные начальные значения в зависимости от тарифного плана. Если трудоемко – сейчас ставим у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для всех услуг и тарифов начальное значение 0 Гб, а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1Tb. Потом реализуем «правильно». </w:t>
      </w:r>
    </w:p>
    <w:p w14:paraId="449395FF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и магазине удалить возможность изменения параметров услуг (ссылка </w:t>
      </w:r>
      <w:r w:rsidRPr="005A688F">
        <w:rPr>
          <w:rFonts w:asciiTheme="minorHAnsi" w:hAnsiTheme="minorHAnsi"/>
          <w:sz w:val="22"/>
          <w:szCs w:val="22"/>
        </w:rPr>
        <w:t>Edit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Configuration</w:t>
      </w:r>
      <w:r w:rsidRPr="005A688F">
        <w:rPr>
          <w:rFonts w:asciiTheme="minorHAnsi" w:hAnsiTheme="minorHAnsi"/>
          <w:sz w:val="22"/>
          <w:szCs w:val="22"/>
          <w:lang w:val="ru-RU"/>
        </w:rPr>
        <w:t>)</w:t>
      </w:r>
    </w:p>
    <w:p w14:paraId="6CEE3DB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оставить возможность редактирования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>, трафика, ОС панели. Остальные параметры удалить</w:t>
      </w:r>
    </w:p>
    <w:p w14:paraId="7E26ACD3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236322B8" w14:textId="77777777" w:rsidR="005522A5" w:rsidRPr="005A688F" w:rsidRDefault="005522A5" w:rsidP="005522A5">
      <w:pPr>
        <w:rPr>
          <w:sz w:val="22"/>
          <w:szCs w:val="22"/>
        </w:rPr>
      </w:pPr>
    </w:p>
    <w:p w14:paraId="2D37B274" w14:textId="77777777" w:rsidR="005522A5" w:rsidRPr="005A688F" w:rsidRDefault="009F53C0" w:rsidP="005522A5">
      <w:pPr>
        <w:rPr>
          <w:sz w:val="22"/>
          <w:szCs w:val="22"/>
        </w:rPr>
      </w:pPr>
      <w:hyperlink r:id="rId7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http://site-f.hostke.ru/cloud/manager/</w:t>
        </w:r>
      </w:hyperlink>
    </w:p>
    <w:p w14:paraId="138AC6F1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124597D8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C269DBF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Выбор периода оплаты, как здесь </w:t>
      </w:r>
      <w:hyperlink r:id="rId9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cloud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vds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</w:p>
    <w:p w14:paraId="11DA0996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3D7D4438" w14:textId="77777777" w:rsidR="00BC0BDC" w:rsidRPr="005A688F" w:rsidRDefault="009F53C0" w:rsidP="00BC0BDC">
      <w:pPr>
        <w:rPr>
          <w:sz w:val="22"/>
          <w:szCs w:val="22"/>
        </w:rPr>
      </w:pPr>
      <w:hyperlink r:id="rId10" w:history="1">
        <w:r w:rsidR="00BC0BDC" w:rsidRPr="005A688F">
          <w:rPr>
            <w:rStyle w:val="a3"/>
            <w:color w:val="auto"/>
            <w:sz w:val="22"/>
            <w:szCs w:val="22"/>
          </w:rPr>
          <w:t>http://site-f.hostke.ru/cloud/vps/</w:t>
        </w:r>
      </w:hyperlink>
    </w:p>
    <w:p w14:paraId="09AEDBB5" w14:textId="77777777" w:rsidR="00BC0BDC" w:rsidRPr="005A688F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самой таблице с тарифами на услугу </w:t>
      </w:r>
      <w:r w:rsidRPr="005A688F">
        <w:rPr>
          <w:rFonts w:asciiTheme="minorHAnsi" w:hAnsiTheme="minorHAnsi"/>
          <w:sz w:val="22"/>
          <w:szCs w:val="22"/>
        </w:rPr>
        <w:t>Container</w:t>
      </w:r>
      <w:r w:rsidRPr="005A688F">
        <w:rPr>
          <w:rFonts w:asciiTheme="minorHAnsi" w:hAnsiTheme="minorHAnsi"/>
          <w:sz w:val="22"/>
          <w:szCs w:val="22"/>
          <w:lang w:val="ru-RU"/>
        </w:rPr>
        <w:t>:</w:t>
      </w:r>
    </w:p>
    <w:p w14:paraId="142F6D8C" w14:textId="01484697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Выбор ОС – выпадающий список </w:t>
      </w:r>
    </w:p>
    <w:p w14:paraId="7A8A4F93" w14:textId="33AF692A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  <w:lang w:val="en-US"/>
        </w:rPr>
        <w:t>B</w:t>
      </w:r>
      <w:proofErr w:type="spellStart"/>
      <w:r w:rsidRPr="005A688F">
        <w:rPr>
          <w:sz w:val="22"/>
          <w:szCs w:val="22"/>
        </w:rPr>
        <w:t>andwidth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limit</w:t>
      </w:r>
      <w:proofErr w:type="spellEnd"/>
      <w:r w:rsidRPr="005A688F">
        <w:rPr>
          <w:sz w:val="22"/>
          <w:szCs w:val="22"/>
        </w:rPr>
        <w:t xml:space="preserve"> – выпадающий список. </w:t>
      </w:r>
    </w:p>
    <w:p w14:paraId="271BB1B1" w14:textId="77777777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proofErr w:type="spellStart"/>
      <w:r w:rsidRPr="005A688F">
        <w:rPr>
          <w:sz w:val="22"/>
          <w:szCs w:val="22"/>
        </w:rPr>
        <w:t>Backup</w:t>
      </w:r>
      <w:proofErr w:type="spellEnd"/>
      <w:r w:rsidRPr="005A688F">
        <w:rPr>
          <w:sz w:val="22"/>
          <w:szCs w:val="22"/>
        </w:rPr>
        <w:t xml:space="preserve"> – отображение также, как и </w:t>
      </w:r>
      <w:proofErr w:type="spellStart"/>
      <w:r w:rsidRPr="005A688F">
        <w:rPr>
          <w:sz w:val="22"/>
          <w:szCs w:val="22"/>
        </w:rPr>
        <w:t>Bandwidth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limit</w:t>
      </w:r>
      <w:proofErr w:type="spellEnd"/>
    </w:p>
    <w:p w14:paraId="3761C988" w14:textId="77777777" w:rsidR="00BC0BDC" w:rsidRPr="005A688F" w:rsidRDefault="00BC0BDC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74AE77D6" w14:textId="77777777" w:rsidR="005522A5" w:rsidRPr="005A688F" w:rsidRDefault="005522A5" w:rsidP="005522A5">
      <w:pPr>
        <w:rPr>
          <w:sz w:val="22"/>
          <w:szCs w:val="22"/>
        </w:rPr>
      </w:pPr>
    </w:p>
    <w:p w14:paraId="64383D5C" w14:textId="77777777" w:rsidR="005522A5" w:rsidRPr="005A688F" w:rsidRDefault="009F53C0" w:rsidP="005522A5">
      <w:pPr>
        <w:rPr>
          <w:sz w:val="22"/>
          <w:szCs w:val="22"/>
        </w:rPr>
      </w:pPr>
      <w:hyperlink r:id="rId11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2032777F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B1F0C0B" w14:textId="4A2DA713" w:rsidR="005522A5" w:rsidRPr="005A688F" w:rsidRDefault="005522A5" w:rsidP="005522A5">
      <w:pPr>
        <w:pStyle w:val="1"/>
        <w:numPr>
          <w:ilvl w:val="0"/>
          <w:numId w:val="6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</w:t>
      </w:r>
      <w:r w:rsidR="00BC0BDC" w:rsidRPr="005A688F">
        <w:rPr>
          <w:rFonts w:asciiTheme="minorHAnsi" w:hAnsiTheme="minorHAnsi"/>
          <w:sz w:val="22"/>
          <w:szCs w:val="22"/>
          <w:lang w:val="ru-RU"/>
        </w:rPr>
        <w:t>С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12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5434E4D" w14:textId="77777777" w:rsidR="005522A5" w:rsidRPr="00E80558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1E5954FA" w14:textId="77777777" w:rsidR="005522A5" w:rsidRPr="005A688F" w:rsidRDefault="005522A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59054BC8" w14:textId="6464EDDD" w:rsidR="002210D4" w:rsidRPr="005A688F" w:rsidRDefault="009F53C0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13" w:history="1">
        <w:r w:rsidR="002210D4" w:rsidRPr="005A688F">
          <w:rPr>
            <w:rStyle w:val="a3"/>
            <w:rFonts w:cs="Trebuchet MS"/>
            <w:color w:val="auto"/>
            <w:sz w:val="22"/>
            <w:szCs w:val="22"/>
          </w:rPr>
          <w:t>ht</w:t>
        </w:r>
        <w:r w:rsidR="002210D4" w:rsidRPr="005A688F">
          <w:rPr>
            <w:rStyle w:val="a3"/>
            <w:rFonts w:cs="Trebuchet MS"/>
            <w:color w:val="auto"/>
            <w:sz w:val="22"/>
            <w:szCs w:val="22"/>
          </w:rPr>
          <w:t>t</w:t>
        </w:r>
        <w:r w:rsidR="002210D4" w:rsidRPr="005A688F">
          <w:rPr>
            <w:rStyle w:val="a3"/>
            <w:rFonts w:cs="Trebuchet MS"/>
            <w:color w:val="auto"/>
            <w:sz w:val="22"/>
            <w:szCs w:val="22"/>
          </w:rPr>
          <w:t>p://site-f.hostke.ru/about/about</w:t>
        </w:r>
      </w:hyperlink>
    </w:p>
    <w:p w14:paraId="1DEE6F83" w14:textId="2C976DD7" w:rsidR="002210D4" w:rsidRPr="0032582B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32582B">
        <w:rPr>
          <w:rFonts w:cs="Trebuchet MS"/>
          <w:sz w:val="22"/>
          <w:szCs w:val="22"/>
          <w:lang w:val="ru-RU"/>
        </w:rPr>
        <w:t>Вернуть блок с преимуществами и закрыть его от индексации, если долго – давайте пока вообще его скроем</w:t>
      </w:r>
    </w:p>
    <w:p w14:paraId="49BFA399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49A235D4" w14:textId="77777777" w:rsidR="002210D4" w:rsidRPr="005A688F" w:rsidRDefault="009F53C0" w:rsidP="002210D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14" w:history="1"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http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site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f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hostke</w:t>
        </w:r>
        <w:proofErr w:type="spellEnd"/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ru</w:t>
        </w:r>
        <w:proofErr w:type="spellEnd"/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solutions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colocation</w:t>
        </w:r>
      </w:hyperlink>
    </w:p>
    <w:p w14:paraId="6EF7EED6" w14:textId="3EE79E9F" w:rsidR="002210D4" w:rsidRPr="005A688F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  <w:lang w:val="ru-RU"/>
        </w:rPr>
        <w:t xml:space="preserve">Добавить блок </w:t>
      </w:r>
      <w:r w:rsidRPr="005A688F">
        <w:rPr>
          <w:rFonts w:cs="Trebuchet MS"/>
          <w:sz w:val="22"/>
          <w:szCs w:val="22"/>
          <w:lang w:val="en-US"/>
        </w:rPr>
        <w:t>features</w:t>
      </w:r>
      <w:r w:rsidRPr="005A688F">
        <w:rPr>
          <w:rFonts w:cs="Trebuchet MS"/>
          <w:sz w:val="22"/>
          <w:szCs w:val="22"/>
          <w:lang w:val="ru-RU"/>
        </w:rPr>
        <w:t xml:space="preserve">, как у </w:t>
      </w:r>
      <w:proofErr w:type="spellStart"/>
      <w:r w:rsidRPr="005A688F">
        <w:rPr>
          <w:rFonts w:cs="Trebuchet MS"/>
          <w:sz w:val="22"/>
          <w:szCs w:val="22"/>
          <w:lang w:val="ru-RU"/>
        </w:rPr>
        <w:t>дедиков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. Т.е. аналогия именно с этим блоком. Сейчас на 50% реализован функционал, как у </w:t>
      </w:r>
      <w:r w:rsidRPr="005A688F">
        <w:rPr>
          <w:rFonts w:cs="Trebuchet MS"/>
          <w:sz w:val="22"/>
          <w:szCs w:val="22"/>
        </w:rPr>
        <w:t>ADVANTAGES</w:t>
      </w:r>
      <w:r w:rsidRPr="005A688F">
        <w:rPr>
          <w:rFonts w:cs="Trebuchet MS"/>
          <w:sz w:val="22"/>
          <w:szCs w:val="22"/>
          <w:lang w:val="ru-RU"/>
        </w:rPr>
        <w:t xml:space="preserve"> </w:t>
      </w:r>
      <w:r w:rsidRPr="005A688F">
        <w:rPr>
          <w:rFonts w:cs="Trebuchet MS"/>
          <w:sz w:val="22"/>
          <w:szCs w:val="22"/>
        </w:rPr>
        <w:t>OFFERED</w:t>
      </w:r>
      <w:r w:rsidRPr="005A688F">
        <w:rPr>
          <w:rFonts w:cs="Trebuchet MS"/>
          <w:sz w:val="22"/>
          <w:szCs w:val="22"/>
          <w:lang w:val="ru-RU"/>
        </w:rPr>
        <w:t xml:space="preserve"> га странице </w:t>
      </w:r>
      <w:hyperlink r:id="rId15" w:history="1">
        <w:r w:rsidRPr="005A688F">
          <w:rPr>
            <w:rStyle w:val="a3"/>
            <w:rFonts w:cs="Trebuchet MS"/>
            <w:color w:val="auto"/>
            <w:sz w:val="22"/>
            <w:szCs w:val="22"/>
          </w:rPr>
          <w:t>http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site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f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</w:hyperlink>
      <w:r w:rsidRPr="005A688F">
        <w:rPr>
          <w:rFonts w:cs="Trebuchet MS"/>
          <w:sz w:val="22"/>
          <w:szCs w:val="22"/>
          <w:lang w:val="ru-RU"/>
        </w:rPr>
        <w:t xml:space="preserve">. </w:t>
      </w:r>
      <w:r w:rsidRPr="005A688F">
        <w:rPr>
          <w:rFonts w:cs="Trebuchet MS"/>
          <w:sz w:val="22"/>
          <w:szCs w:val="22"/>
        </w:rPr>
        <w:t>Если долго, давайте, вообще спрячем</w:t>
      </w:r>
    </w:p>
    <w:p w14:paraId="57F3F13C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72A5D06D" w14:textId="77777777" w:rsidR="003860AF" w:rsidRPr="005A688F" w:rsidRDefault="009F53C0" w:rsidP="003860AF">
      <w:pPr>
        <w:shd w:val="clear" w:color="auto" w:fill="FFFFFF"/>
        <w:rPr>
          <w:rFonts w:ascii="Calibri" w:hAnsi="Calibri"/>
          <w:sz w:val="21"/>
          <w:szCs w:val="21"/>
        </w:rPr>
      </w:pPr>
      <w:hyperlink r:id="rId16" w:history="1">
        <w:r w:rsidR="003860AF" w:rsidRPr="005A688F">
          <w:rPr>
            <w:rStyle w:val="a3"/>
            <w:rFonts w:ascii="Calibri" w:hAnsi="Calibri"/>
            <w:color w:val="auto"/>
            <w:sz w:val="21"/>
            <w:szCs w:val="21"/>
          </w:rPr>
          <w:t>http://site-f.hostke.ru/about/contacts</w:t>
        </w:r>
      </w:hyperlink>
    </w:p>
    <w:p w14:paraId="791741D6" w14:textId="77777777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Точка на </w:t>
      </w:r>
      <w:proofErr w:type="spellStart"/>
      <w:r w:rsidRPr="005A688F">
        <w:rPr>
          <w:rFonts w:cs="Trebuchet MS"/>
          <w:sz w:val="22"/>
          <w:szCs w:val="22"/>
          <w:lang w:val="ru-RU"/>
        </w:rPr>
        <w:t>Tussen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стоит криво на карте</w:t>
      </w:r>
    </w:p>
    <w:p w14:paraId="0C459BC4" w14:textId="76368E9B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Удалить индекс в информации о дата-центрах – если не займет много времени</w:t>
      </w:r>
    </w:p>
    <w:p w14:paraId="65756CC4" w14:textId="30673830" w:rsidR="003860AF" w:rsidRPr="007D48B0" w:rsidRDefault="003860AF" w:rsidP="007D48B0">
      <w:pPr>
        <w:pStyle w:val="1"/>
        <w:numPr>
          <w:ilvl w:val="0"/>
          <w:numId w:val="1"/>
        </w:numPr>
        <w:rPr>
          <w:rFonts w:cs="Trebuchet MS"/>
          <w:sz w:val="22"/>
          <w:szCs w:val="22"/>
          <w:lang w:val="ru-RU"/>
        </w:rPr>
      </w:pPr>
      <w:r w:rsidRPr="007D48B0">
        <w:rPr>
          <w:rFonts w:cs="Trebuchet MS"/>
          <w:sz w:val="22"/>
          <w:szCs w:val="22"/>
          <w:lang w:val="ru-RU"/>
        </w:rPr>
        <w:t>Номер телефона: +31 20 820 3777</w:t>
      </w:r>
      <w:r w:rsidR="005A688F" w:rsidRPr="007D48B0">
        <w:rPr>
          <w:rFonts w:cs="Trebuchet MS"/>
          <w:sz w:val="22"/>
          <w:szCs w:val="22"/>
          <w:lang w:val="ru-RU"/>
        </w:rPr>
        <w:t xml:space="preserve"> (номер факса</w:t>
      </w:r>
      <w:r w:rsidR="007D48B0" w:rsidRPr="007D48B0">
        <w:rPr>
          <w:rFonts w:cs="Trebuchet MS"/>
          <w:sz w:val="22"/>
          <w:szCs w:val="22"/>
          <w:lang w:val="ru-RU"/>
        </w:rPr>
        <w:t>: +31 20 8203778</w:t>
      </w:r>
      <w:r w:rsidR="005A688F" w:rsidRPr="007D48B0">
        <w:rPr>
          <w:rFonts w:cs="Trebuchet MS"/>
          <w:sz w:val="22"/>
          <w:szCs w:val="22"/>
          <w:lang w:val="ru-RU"/>
        </w:rPr>
        <w:t>)</w:t>
      </w:r>
    </w:p>
    <w:p w14:paraId="64DA8EBE" w14:textId="1D5239C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 названия возле адресов ДЦ</w:t>
      </w:r>
      <w:r w:rsidR="007D48B0">
        <w:rPr>
          <w:rFonts w:cs="Trebuchet MS"/>
          <w:sz w:val="22"/>
          <w:szCs w:val="22"/>
          <w:lang w:val="ru-RU"/>
        </w:rPr>
        <w:t xml:space="preserve"> (информацию о том, где какой дата-центр предоставлю)</w:t>
      </w:r>
    </w:p>
    <w:p w14:paraId="18507203" w14:textId="76805000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Ссылки покрасить в сиреневый – если не займет много времени</w:t>
      </w:r>
    </w:p>
    <w:p w14:paraId="6132925D" w14:textId="1385D233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Потерялись контакты отдела продаж, </w:t>
      </w:r>
      <w:proofErr w:type="spellStart"/>
      <w:r w:rsidRPr="005A688F">
        <w:rPr>
          <w:rFonts w:cs="Trebuchet MS"/>
          <w:sz w:val="22"/>
          <w:szCs w:val="22"/>
          <w:lang w:val="ru-RU"/>
        </w:rPr>
        <w:t>abuse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и т.п.  – добавить. Адреса - .</w:t>
      </w:r>
      <w:proofErr w:type="spellStart"/>
      <w:r w:rsidRPr="005A688F">
        <w:rPr>
          <w:rFonts w:cs="Trebuchet MS"/>
          <w:sz w:val="22"/>
          <w:szCs w:val="22"/>
          <w:lang w:val="ru-RU"/>
        </w:rPr>
        <w:t>com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</w:t>
      </w:r>
    </w:p>
    <w:p w14:paraId="6C25D93E" w14:textId="338A0ABC" w:rsidR="003860AF" w:rsidRPr="005A688F" w:rsidRDefault="003860AF" w:rsidP="003860AF">
      <w:pPr>
        <w:rPr>
          <w:rFonts w:ascii="Calibri" w:eastAsia="Calibri" w:hAnsi="Calibri" w:cs="Trebuchet MS"/>
          <w:kern w:val="1"/>
          <w:sz w:val="22"/>
          <w:szCs w:val="22"/>
        </w:rPr>
      </w:pPr>
      <w:r w:rsidRPr="005A688F">
        <w:rPr>
          <w:rFonts w:ascii="Calibri" w:eastAsia="Calibri" w:hAnsi="Calibri" w:cs="Trebuchet MS"/>
          <w:sz w:val="22"/>
          <w:szCs w:val="22"/>
        </w:rPr>
        <w:t xml:space="preserve">Т.е. сделать контент по аналогии с </w:t>
      </w:r>
      <w:hyperlink r:id="rId17" w:history="1">
        <w:r w:rsidRPr="005A688F">
          <w:rPr>
            <w:rFonts w:ascii="Calibri" w:eastAsia="Calibri" w:hAnsi="Calibri" w:cs="Trebuchet MS"/>
            <w:sz w:val="22"/>
            <w:szCs w:val="22"/>
          </w:rPr>
          <w:t>http://www.hostkey.com/contacts/</w:t>
        </w:r>
      </w:hyperlink>
      <w:r w:rsidRPr="005A688F">
        <w:rPr>
          <w:rFonts w:ascii="Calibri" w:eastAsia="Calibri" w:hAnsi="Calibri" w:cs="Trebuchet MS"/>
          <w:sz w:val="22"/>
          <w:szCs w:val="22"/>
        </w:rPr>
        <w:t xml:space="preserve"> (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sales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, 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abuse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 и т.п.)</w:t>
      </w:r>
      <w:r w:rsidR="0032582B">
        <w:rPr>
          <w:rFonts w:cs="Trebuchet MS"/>
          <w:sz w:val="22"/>
          <w:szCs w:val="22"/>
        </w:rPr>
        <w:t xml:space="preserve">. Хотя </w:t>
      </w:r>
      <w:r w:rsidR="007D48B0">
        <w:rPr>
          <w:rFonts w:cs="Trebuchet MS"/>
          <w:sz w:val="22"/>
          <w:szCs w:val="22"/>
        </w:rPr>
        <w:t xml:space="preserve">бы </w:t>
      </w:r>
      <w:r w:rsidR="0032582B">
        <w:rPr>
          <w:rFonts w:cs="Trebuchet MS"/>
          <w:sz w:val="22"/>
          <w:szCs w:val="22"/>
        </w:rPr>
        <w:t>отдел техподдержки и отдел продаж пока указать</w:t>
      </w:r>
    </w:p>
    <w:p w14:paraId="030C091A" w14:textId="63CBAB9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</w:t>
      </w:r>
      <w:r w:rsidR="007D48B0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en-US"/>
        </w:rPr>
        <w:t>skype</w:t>
      </w:r>
      <w:r w:rsidR="007D48B0" w:rsidRPr="003F366F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ru-RU"/>
        </w:rPr>
        <w:t>и</w:t>
      </w:r>
      <w:r w:rsidRPr="005A688F">
        <w:rPr>
          <w:rFonts w:cs="Trebuchet MS"/>
          <w:sz w:val="22"/>
          <w:szCs w:val="22"/>
          <w:lang w:val="ru-RU"/>
        </w:rPr>
        <w:t xml:space="preserve"> лого </w:t>
      </w:r>
      <w:proofErr w:type="spellStart"/>
      <w:r w:rsidRPr="005A688F">
        <w:rPr>
          <w:rFonts w:cs="Trebuchet MS"/>
          <w:sz w:val="22"/>
          <w:szCs w:val="22"/>
          <w:lang w:val="ru-RU"/>
        </w:rPr>
        <w:t>skype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– если не займет много времени</w:t>
      </w:r>
    </w:p>
    <w:p w14:paraId="199B85E7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96AE52F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435CAE5" w14:textId="4D58121C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</w:t>
      </w:r>
    </w:p>
    <w:p w14:paraId="17A5A8D9" w14:textId="3C3418B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Добавить на все страницы раздела </w:t>
      </w:r>
      <w:r w:rsidRPr="005A688F">
        <w:rPr>
          <w:rFonts w:cs="Trebuchet MS"/>
          <w:sz w:val="22"/>
          <w:szCs w:val="22"/>
          <w:lang w:val="en-US"/>
        </w:rPr>
        <w:t>dedicated</w:t>
      </w:r>
      <w:r w:rsidRPr="005A688F">
        <w:rPr>
          <w:rFonts w:cs="Trebuchet MS"/>
          <w:sz w:val="22"/>
          <w:szCs w:val="22"/>
        </w:rPr>
        <w:t xml:space="preserve"> и </w:t>
      </w:r>
      <w:r w:rsidRPr="005A688F">
        <w:rPr>
          <w:rFonts w:cs="Trebuchet MS"/>
          <w:sz w:val="22"/>
          <w:szCs w:val="22"/>
          <w:lang w:val="en-US"/>
        </w:rPr>
        <w:t>cloud</w:t>
      </w:r>
      <w:r w:rsidRPr="005A688F">
        <w:rPr>
          <w:rFonts w:cs="Trebuchet MS"/>
          <w:sz w:val="22"/>
          <w:szCs w:val="22"/>
        </w:rPr>
        <w:t xml:space="preserve">  разворачивающийся блок с разворачивающимися списками</w:t>
      </w:r>
    </w:p>
    <w:p w14:paraId="494B3D03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drawing>
          <wp:inline distT="0" distB="0" distL="0" distR="0" wp14:anchorId="023B2AB7" wp14:editId="32E26C39">
            <wp:extent cx="6152515" cy="4048665"/>
            <wp:effectExtent l="0" t="0" r="635" b="9525"/>
            <wp:docPr id="11" name="Рисунок 11" descr="C:\Users\Мария\Desktop\эскиз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эскиз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6E0F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drawing>
          <wp:inline distT="0" distB="0" distL="0" distR="0" wp14:anchorId="335E93F6" wp14:editId="4E5F1943">
            <wp:extent cx="6152515" cy="5777055"/>
            <wp:effectExtent l="0" t="0" r="635" b="0"/>
            <wp:docPr id="12" name="Рисунок 12" descr="C:\Users\Мария\Desktop\эскиз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эскиз_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5926" w14:textId="77777777" w:rsidR="00220732" w:rsidRPr="005A688F" w:rsidRDefault="009F53C0" w:rsidP="00220732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0" w:history="1">
        <w:r w:rsidR="00220732" w:rsidRPr="005A688F">
          <w:rPr>
            <w:rFonts w:cs="Trebuchet MS"/>
            <w:sz w:val="22"/>
            <w:szCs w:val="22"/>
            <w:u w:val="single" w:color="0B4CB4"/>
          </w:rPr>
          <w:t>http://site-f.hostke.ru/</w:t>
        </w:r>
      </w:hyperlink>
    </w:p>
    <w:p w14:paraId="3D5AA47F" w14:textId="097D5FE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В блоке с новостями – заголовки и тексты подтягиваются, а дата - нет </w:t>
      </w:r>
    </w:p>
    <w:p w14:paraId="5107BFF1" w14:textId="77777777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sz w:val="22"/>
          <w:szCs w:val="22"/>
        </w:rPr>
        <w:t xml:space="preserve">Блоки с преимуществами смешались с блоками услуг – исправить </w:t>
      </w:r>
      <w:r w:rsidRPr="005A688F">
        <w:rPr>
          <w:rFonts w:cs="Trebuchet MS"/>
          <w:noProof/>
          <w:sz w:val="22"/>
          <w:szCs w:val="22"/>
          <w:lang w:eastAsia="ru-RU"/>
        </w:rPr>
        <w:drawing>
          <wp:inline distT="0" distB="0" distL="0" distR="0" wp14:anchorId="1C78D408" wp14:editId="626AFC37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3DE" w14:textId="554C6A03" w:rsidR="00220732" w:rsidRPr="005A688F" w:rsidRDefault="00220732" w:rsidP="00220732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В этих же блоках услуг здесь и на страницах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solutions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cloud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, какая бы ссылка не </w:t>
      </w:r>
      <w:r w:rsidR="005522A5"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задавалась</w:t>
      </w: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, она все равно ведет на http://site-f.hostke.ru/cloud/vps/netherlands</w:t>
      </w:r>
    </w:p>
    <w:p w14:paraId="556826C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32D1AC" w14:textId="77777777" w:rsidR="005522A5" w:rsidRPr="005A688F" w:rsidRDefault="009F53C0" w:rsidP="005522A5">
      <w:pPr>
        <w:rPr>
          <w:sz w:val="22"/>
          <w:szCs w:val="22"/>
        </w:rPr>
      </w:pPr>
      <w:hyperlink r:id="rId22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09ADE924" w14:textId="77777777" w:rsidR="0092564F" w:rsidRPr="005A688F" w:rsidRDefault="0092564F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Реализовать структуру по аналогии со страницами раздела </w:t>
      </w:r>
      <w:r w:rsidRPr="005A688F">
        <w:rPr>
          <w:sz w:val="22"/>
          <w:szCs w:val="22"/>
          <w:lang w:val="en-US"/>
        </w:rPr>
        <w:t>dedicated</w:t>
      </w:r>
      <w:r w:rsidRPr="005A688F">
        <w:rPr>
          <w:sz w:val="22"/>
          <w:szCs w:val="22"/>
        </w:rPr>
        <w:t>, т.е. преимущества, потом выбор страны, потом поле с тарифами. Над самими тарифами редактируемый текстовый блок, слева от него заголовок</w:t>
      </w:r>
    </w:p>
    <w:p w14:paraId="4517B1B7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Размещать блок </w:t>
      </w:r>
      <w:r w:rsidRPr="005A688F">
        <w:rPr>
          <w:sz w:val="22"/>
          <w:szCs w:val="22"/>
          <w:lang w:val="en-US"/>
        </w:rPr>
        <w:t>Features</w:t>
      </w:r>
      <w:r w:rsidRPr="005A688F">
        <w:rPr>
          <w:sz w:val="22"/>
          <w:szCs w:val="22"/>
        </w:rPr>
        <w:t xml:space="preserve"> с дополнительными ресурсами, как на странице </w:t>
      </w:r>
    </w:p>
    <w:p w14:paraId="39099365" w14:textId="77777777" w:rsidR="005522A5" w:rsidRPr="005A688F" w:rsidRDefault="009F53C0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  <w:hyperlink r:id="rId2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http://site-f.hostke.ru/dedicated/service/netherlands</w:t>
        </w:r>
      </w:hyperlink>
      <w:r w:rsidR="005522A5" w:rsidRPr="005A688F">
        <w:rPr>
          <w:sz w:val="22"/>
          <w:szCs w:val="22"/>
        </w:rPr>
        <w:t xml:space="preserve"> и закрыть его от индексации</w:t>
      </w:r>
    </w:p>
    <w:p w14:paraId="07CD343C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1998FC75" w14:textId="77777777" w:rsidR="0092564F" w:rsidRPr="005A688F" w:rsidRDefault="0092564F" w:rsidP="0092564F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25AF4A5" w14:textId="77777777" w:rsidR="0092564F" w:rsidRPr="005A688F" w:rsidRDefault="009F53C0" w:rsidP="0092564F">
      <w:pPr>
        <w:rPr>
          <w:sz w:val="22"/>
          <w:szCs w:val="22"/>
        </w:rPr>
      </w:pPr>
      <w:hyperlink r:id="rId24" w:history="1">
        <w:r w:rsidR="0092564F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7FEB670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Блок "</w:t>
      </w:r>
      <w:r w:rsidRPr="005A688F">
        <w:rPr>
          <w:rFonts w:asciiTheme="minorHAnsi" w:hAnsiTheme="minorHAnsi"/>
          <w:sz w:val="22"/>
          <w:szCs w:val="22"/>
        </w:rPr>
        <w:t>need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more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resources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" заменить на блок с </w:t>
      </w:r>
      <w:hyperlink r:id="rId25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(хипстер + тест)</w:t>
      </w:r>
    </w:p>
    <w:p w14:paraId="6AB63251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3C2520B5" w14:textId="70B4EE1E" w:rsidR="00BC0BDC" w:rsidRPr="005A688F" w:rsidRDefault="009F53C0" w:rsidP="00BC0BDC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6" w:history="1"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</w:hyperlink>
      <w:r w:rsidR="009333B6" w:rsidRPr="005A688F">
        <w:rPr>
          <w:rFonts w:cs="Times New Roman"/>
          <w:sz w:val="22"/>
          <w:szCs w:val="22"/>
        </w:rPr>
        <w:t xml:space="preserve"> – если трудоемко, пока делаем </w:t>
      </w:r>
      <w:proofErr w:type="spellStart"/>
      <w:r w:rsidR="009333B6" w:rsidRPr="005A688F">
        <w:rPr>
          <w:rFonts w:cs="Times New Roman"/>
          <w:sz w:val="22"/>
          <w:szCs w:val="22"/>
        </w:rPr>
        <w:t>редирект</w:t>
      </w:r>
      <w:proofErr w:type="spellEnd"/>
      <w:r w:rsidR="009333B6" w:rsidRPr="005A688F">
        <w:rPr>
          <w:rFonts w:cs="Times New Roman"/>
          <w:sz w:val="22"/>
          <w:szCs w:val="22"/>
        </w:rPr>
        <w:t xml:space="preserve"> на </w:t>
      </w:r>
      <w:proofErr w:type="spellStart"/>
      <w:r w:rsidR="009333B6" w:rsidRPr="005A688F">
        <w:rPr>
          <w:rFonts w:cs="Times New Roman"/>
          <w:sz w:val="22"/>
          <w:szCs w:val="22"/>
          <w:lang w:val="en-US"/>
        </w:rPr>
        <w:t>vps</w:t>
      </w:r>
      <w:proofErr w:type="spellEnd"/>
    </w:p>
    <w:p w14:paraId="776494CB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Сделать по шаблону главной и /</w:t>
      </w:r>
      <w:proofErr w:type="spellStart"/>
      <w:r w:rsidRPr="005A688F">
        <w:rPr>
          <w:rFonts w:cs="Trebuchet MS"/>
          <w:sz w:val="22"/>
          <w:szCs w:val="22"/>
        </w:rPr>
        <w:t>cloud</w:t>
      </w:r>
      <w:proofErr w:type="spellEnd"/>
      <w:r w:rsidRPr="005A688F">
        <w:rPr>
          <w:rFonts w:cs="Trebuchet MS"/>
          <w:sz w:val="22"/>
          <w:szCs w:val="22"/>
        </w:rPr>
        <w:t>: кубики-блоки с дополнительными услугами (</w:t>
      </w:r>
      <w:proofErr w:type="spellStart"/>
      <w:r w:rsidRPr="005A688F">
        <w:rPr>
          <w:rFonts w:cs="Trebuchet MS"/>
          <w:sz w:val="22"/>
          <w:szCs w:val="22"/>
        </w:rPr>
        <w:t>DdoS</w:t>
      </w:r>
      <w:proofErr w:type="spellEnd"/>
      <w:r w:rsidRPr="005A688F">
        <w:rPr>
          <w:rFonts w:cs="Trebuchet MS"/>
          <w:sz w:val="22"/>
          <w:szCs w:val="22"/>
        </w:rPr>
        <w:t>, CDN и так далее)</w:t>
      </w:r>
    </w:p>
    <w:p w14:paraId="68AD362A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</w:t>
      </w:r>
      <w:r w:rsidRPr="005A688F">
        <w:rPr>
          <w:rFonts w:cs="Trebuchet MS"/>
          <w:sz w:val="22"/>
          <w:szCs w:val="22"/>
          <w:lang w:val="en-US"/>
        </w:rPr>
        <w:t xml:space="preserve"> </w:t>
      </w:r>
      <w:r w:rsidRPr="005A688F">
        <w:rPr>
          <w:rFonts w:cs="Trebuchet MS"/>
          <w:sz w:val="22"/>
          <w:szCs w:val="22"/>
        </w:rPr>
        <w:t>блок</w:t>
      </w:r>
      <w:r w:rsidRPr="005A688F">
        <w:rPr>
          <w:rFonts w:cs="Trebuchet MS"/>
          <w:sz w:val="22"/>
          <w:szCs w:val="22"/>
          <w:lang w:val="en-US"/>
        </w:rPr>
        <w:t xml:space="preserve"> CHECK OUR SPECIAL OFFERS! </w:t>
      </w:r>
      <w:r w:rsidRPr="005A688F">
        <w:rPr>
          <w:rFonts w:cs="Trebuchet MS"/>
          <w:sz w:val="22"/>
          <w:szCs w:val="22"/>
        </w:rPr>
        <w:t xml:space="preserve">(по аналогии со страницей с </w:t>
      </w:r>
      <w:proofErr w:type="spellStart"/>
      <w:r w:rsidRPr="005A688F">
        <w:rPr>
          <w:rFonts w:cs="Trebuchet MS"/>
          <w:sz w:val="22"/>
          <w:szCs w:val="22"/>
        </w:rPr>
        <w:t>дедиками</w:t>
      </w:r>
      <w:proofErr w:type="spellEnd"/>
      <w:r w:rsidRPr="005A688F">
        <w:rPr>
          <w:rFonts w:cs="Trebuchet MS"/>
          <w:sz w:val="22"/>
          <w:szCs w:val="22"/>
        </w:rPr>
        <w:t>)</w:t>
      </w:r>
    </w:p>
    <w:p w14:paraId="53B7172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768222" w14:textId="77777777" w:rsidR="002210D4" w:rsidRPr="005A688F" w:rsidRDefault="009F53C0" w:rsidP="002210D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7" w:history="1">
        <w:r w:rsidR="002210D4" w:rsidRPr="005A688F">
          <w:rPr>
            <w:rFonts w:cs="Trebuchet MS"/>
            <w:sz w:val="22"/>
            <w:szCs w:val="22"/>
            <w:u w:val="single" w:color="0B4CB4"/>
          </w:rPr>
          <w:t>http://site-f.hostke.ru/dedicated/sale</w:t>
        </w:r>
      </w:hyperlink>
    </w:p>
    <w:p w14:paraId="356B1856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Возможность редактирования текстов в калькуляторах</w:t>
      </w:r>
    </w:p>
    <w:p w14:paraId="689167BE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 блок с преимуществами</w:t>
      </w:r>
    </w:p>
    <w:p w14:paraId="2D45CF52" w14:textId="77777777" w:rsidR="002210D4" w:rsidRDefault="002210D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0E7A982A" wp14:editId="102C401A">
            <wp:extent cx="3609892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0975" cy="119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6869" w14:textId="77777777" w:rsidR="00AB5B24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1C21C3F6" w14:textId="77777777" w:rsidR="00AB5B24" w:rsidRPr="00AB5B24" w:rsidRDefault="009F53C0" w:rsidP="00AB5B2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9" w:history="1"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://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-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AB5B24"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AB5B24" w:rsidRPr="00AB5B24">
          <w:rPr>
            <w:rFonts w:cs="Times New Roman"/>
            <w:sz w:val="22"/>
            <w:szCs w:val="22"/>
            <w:u w:val="single" w:color="0B4CB4"/>
          </w:rPr>
          <w:t>/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/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russia</w:t>
        </w:r>
        <w:proofErr w:type="spellEnd"/>
      </w:hyperlink>
    </w:p>
    <w:p w14:paraId="59DD8905" w14:textId="4AFB65AE" w:rsidR="00AB5B24" w:rsidRPr="00AB5B24" w:rsidRDefault="00AB5B24" w:rsidP="00AB5B2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 xml:space="preserve">Поменять текст в оранжевом блоке про закон, т.е. перетащить этот блок с  </w:t>
      </w:r>
      <w:hyperlink r:id="rId30" w:history="1">
        <w:r w:rsidRPr="00AB5B24">
          <w:rPr>
            <w:rFonts w:cs="Trebuchet MS"/>
            <w:sz w:val="22"/>
            <w:szCs w:val="22"/>
            <w:lang w:val="en-US"/>
          </w:rPr>
          <w:t>http</w:t>
        </w:r>
        <w:r w:rsidRPr="00AB5B24">
          <w:rPr>
            <w:rFonts w:cs="Trebuchet MS"/>
            <w:sz w:val="22"/>
            <w:szCs w:val="22"/>
          </w:rPr>
          <w:t>://</w:t>
        </w:r>
        <w:r w:rsidRPr="00AB5B24">
          <w:rPr>
            <w:rFonts w:cs="Trebuchet MS"/>
            <w:sz w:val="22"/>
            <w:szCs w:val="22"/>
            <w:lang w:val="en-US"/>
          </w:rPr>
          <w:t>www</w:t>
        </w:r>
        <w:r w:rsidRPr="00AB5B24">
          <w:rPr>
            <w:rFonts w:cs="Trebuchet MS"/>
            <w:sz w:val="22"/>
            <w:szCs w:val="22"/>
          </w:rPr>
          <w:t>.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hostkey</w:t>
        </w:r>
        <w:proofErr w:type="spellEnd"/>
        <w:r w:rsidRPr="00AB5B24">
          <w:rPr>
            <w:rFonts w:cs="Trebuchet MS"/>
            <w:sz w:val="22"/>
            <w:szCs w:val="22"/>
          </w:rPr>
          <w:t>.</w:t>
        </w:r>
        <w:r w:rsidRPr="00AB5B24">
          <w:rPr>
            <w:rFonts w:cs="Trebuchet MS"/>
            <w:sz w:val="22"/>
            <w:szCs w:val="22"/>
            <w:lang w:val="en-US"/>
          </w:rPr>
          <w:t>com</w:t>
        </w:r>
        <w:r w:rsidRPr="00AB5B24">
          <w:rPr>
            <w:rFonts w:cs="Trebuchet MS"/>
            <w:sz w:val="22"/>
            <w:szCs w:val="22"/>
          </w:rPr>
          <w:t>/</w:t>
        </w:r>
        <w:r w:rsidRPr="00AB5B24">
          <w:rPr>
            <w:rFonts w:cs="Trebuchet MS"/>
            <w:sz w:val="22"/>
            <w:szCs w:val="22"/>
            <w:lang w:val="en-US"/>
          </w:rPr>
          <w:t>solutions</w:t>
        </w:r>
        <w:r w:rsidRPr="00AB5B24">
          <w:rPr>
            <w:rFonts w:cs="Trebuchet MS"/>
            <w:sz w:val="22"/>
            <w:szCs w:val="22"/>
          </w:rPr>
          <w:t>/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russia</w:t>
        </w:r>
        <w:proofErr w:type="spellEnd"/>
        <w:r w:rsidRPr="00AB5B24">
          <w:rPr>
            <w:rFonts w:cs="Trebuchet MS"/>
            <w:sz w:val="22"/>
            <w:szCs w:val="22"/>
          </w:rPr>
          <w:t>/</w:t>
        </w:r>
      </w:hyperlink>
      <w:r w:rsidRPr="00AB5B24">
        <w:rPr>
          <w:rFonts w:cs="Trebuchet MS"/>
          <w:sz w:val="22"/>
          <w:szCs w:val="22"/>
        </w:rPr>
        <w:t xml:space="preserve"> (там Константин текст поменял на правильный)</w:t>
      </w:r>
    </w:p>
    <w:p w14:paraId="6D881D65" w14:textId="77777777" w:rsidR="00AB5B24" w:rsidRPr="00AB5B24" w:rsidRDefault="009F53C0" w:rsidP="00AB5B24">
      <w:pPr>
        <w:pStyle w:val="a4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hyperlink r:id="rId31" w:history="1"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http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site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f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hostke</w:t>
        </w:r>
        <w:proofErr w:type="spellEnd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</w:t>
        </w:r>
        <w:proofErr w:type="spellEnd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solutions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russia</w:t>
        </w:r>
        <w:proofErr w:type="spellEnd"/>
      </w:hyperlink>
      <w:r w:rsidR="00AB5B24" w:rsidRPr="00AB5B24">
        <w:rPr>
          <w:rFonts w:asciiTheme="minorHAnsi" w:hAnsiTheme="minorHAnsi"/>
          <w:sz w:val="22"/>
          <w:szCs w:val="22"/>
          <w:lang w:val="ru-RU"/>
        </w:rPr>
        <w:t xml:space="preserve"> - добавить ссылки на дата-центры, т.е. нажали </w:t>
      </w:r>
      <w:r w:rsidR="00AB5B24" w:rsidRPr="00AB5B24">
        <w:rPr>
          <w:noProof/>
          <w:lang w:val="ru-RU" w:eastAsia="ru-RU"/>
        </w:rPr>
        <w:drawing>
          <wp:inline distT="0" distB="0" distL="0" distR="0" wp14:anchorId="67CBBEC9" wp14:editId="0E631B1C">
            <wp:extent cx="2286000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C50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rFonts w:asciiTheme="minorHAnsi" w:hAnsiTheme="minorHAnsi"/>
          <w:sz w:val="22"/>
          <w:szCs w:val="22"/>
          <w:lang w:val="ru-RU"/>
        </w:rPr>
        <w:t>открылось</w:t>
      </w:r>
    </w:p>
    <w:p w14:paraId="3F655CD7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noProof/>
          <w:lang w:val="ru-RU" w:eastAsia="ru-RU"/>
        </w:rPr>
        <w:drawing>
          <wp:inline distT="0" distB="0" distL="0" distR="0" wp14:anchorId="0B13BED7" wp14:editId="0F8D0464">
            <wp:extent cx="3000375" cy="2971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6B4A" w14:textId="77777777" w:rsidR="00AB5B24" w:rsidRPr="00AB5B24" w:rsidRDefault="00AB5B24" w:rsidP="00AB5B24"/>
    <w:p w14:paraId="4511F4BD" w14:textId="4B183FB7" w:rsidR="00AB5B24" w:rsidRP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>Если это трудоемко, пока просто удаляем ссылки</w:t>
      </w:r>
    </w:p>
    <w:p w14:paraId="5CE6C50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u w:val="single"/>
        </w:rPr>
      </w:pPr>
    </w:p>
    <w:p w14:paraId="620E40B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color w:val="5B1A8E"/>
          <w:sz w:val="22"/>
          <w:szCs w:val="22"/>
        </w:rPr>
      </w:pPr>
    </w:p>
    <w:p w14:paraId="0435D78D" w14:textId="77777777" w:rsidR="00AB5B24" w:rsidRPr="002D2813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6A2F5AD2" w14:textId="77777777" w:rsidR="002210D4" w:rsidRPr="002D2813" w:rsidRDefault="002210D4" w:rsidP="002210D4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35BC28EB" w14:textId="77777777" w:rsidR="002210D4" w:rsidRDefault="002210D4" w:rsidP="002210D4"/>
    <w:p w14:paraId="29C2FD27" w14:textId="77777777" w:rsidR="002210D4" w:rsidRPr="00220732" w:rsidRDefault="002210D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4DE721EC" w14:textId="001C09EB" w:rsidR="008D13E5" w:rsidRPr="0032582B" w:rsidRDefault="0032582B" w:rsidP="00520E60">
      <w:pPr>
        <w:widowControl w:val="0"/>
        <w:autoSpaceDE w:val="0"/>
        <w:autoSpaceDN w:val="0"/>
        <w:adjustRightInd w:val="0"/>
        <w:ind w:left="-426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ПОСЛЕ КРИТИЧНЫХ</w:t>
      </w:r>
    </w:p>
    <w:p w14:paraId="370D297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Независимо от раздела в меню подсвечивается пункт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0EFD503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Блоки типа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Micro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servers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4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http://site-f.hostke.ru/dedicated/service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26FB237A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переименовать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Details</w:t>
      </w:r>
      <w:proofErr w:type="spellEnd"/>
    </w:p>
    <w:p w14:paraId="0B8CBC77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баг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Safari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— контент открывается только при клике в определенную область блока, т.е. если кликнуть на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или в угол блока — новый контент не появляется  </w:t>
      </w:r>
    </w:p>
    <w:p w14:paraId="3126DD19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на странице </w:t>
      </w:r>
      <w:hyperlink r:id="rId35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http://site-f.hostke.ru/about/news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кликабельна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только кнопка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</w:p>
    <w:p w14:paraId="3AFCE6F1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если выбрать сначала один блок, а потом второй – визуально активными становятся оба (фон меняется на белый и поднимаются выше). Это так задумано?</w:t>
      </w:r>
    </w:p>
    <w:p w14:paraId="133483B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Изменения в структуре сайта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60AEE1D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перенести в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</w:p>
    <w:p w14:paraId="301B02CC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hyperlink r:id="rId36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http://site-f.hostke.ru/solutions/secure-service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- закомментировать</w:t>
      </w:r>
    </w:p>
    <w:p w14:paraId="1747121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1C8DEF39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+/satellite-dish-hosting </w:t>
      </w:r>
      <w:r w:rsidRPr="002D2813">
        <w:rPr>
          <w:rFonts w:cs="Trebuchet MS"/>
          <w:color w:val="000000"/>
          <w:sz w:val="22"/>
          <w:szCs w:val="22"/>
          <w:highlight w:val="yellow"/>
        </w:rPr>
        <w:t>изменить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/satellite-dish-housing</w:t>
      </w:r>
    </w:p>
    <w:p w14:paraId="0C1F22A5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7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support</w:t>
        </w:r>
        <w:proofErr w:type="spellEnd"/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</w:p>
    <w:p w14:paraId="2180CB9E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В раздел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добавляется подменю:</w:t>
      </w:r>
    </w:p>
    <w:p w14:paraId="65101E4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перенос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366748C3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knowledgebase</w:t>
      </w:r>
      <w:proofErr w:type="spellEnd"/>
      <w:r w:rsidRPr="002D2813">
        <w:rPr>
          <w:rFonts w:ascii="MS Gothic" w:eastAsia="MS Gothic" w:hAnsi="MS Gothic" w:cs="MS Gothic" w:hint="eastAsia"/>
          <w:color w:val="000000"/>
          <w:sz w:val="22"/>
          <w:szCs w:val="22"/>
          <w:highlight w:val="yellow"/>
        </w:rPr>
        <w:t> 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Сделать гиперссылку на </w:t>
      </w:r>
      <w:hyperlink r:id="rId38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https://my.hostkey.com/index.php?/Knowledgebase/List</w:t>
        </w:r>
      </w:hyperlink>
    </w:p>
    <w:p w14:paraId="335F440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contact_support</w:t>
      </w:r>
      <w:proofErr w:type="spellEnd"/>
    </w:p>
    <w:p w14:paraId="68C246B7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?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speedtest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гиперссылка на новую страницу (страница по шаблону страницы FAQ с возможностью редактуры вопросов/ответов)</w:t>
      </w:r>
    </w:p>
    <w:p w14:paraId="001FC9D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иконки ФБ/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Твиттер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футер справа под структуру (см пункт 5) + на главную страницу в верхний правый угол под анимацию</w:t>
      </w:r>
    </w:p>
    <w:p w14:paraId="5E8E7A5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+Выгружать динамически карту сайта в футер главной станицы между лого платежных систем и над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копирайтами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(c) HOSTKEY, пример </w:t>
      </w:r>
      <w:hyperlink r:id="rId39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www.softlayer.com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4F7CDDB7" w14:textId="7684D3DC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на всем сайте изображения в шапке кнопку прокрутки, как на главной (на многих страницах до сих пор нет – например,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domains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hosting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так далее)</w:t>
      </w:r>
    </w:p>
    <w:p w14:paraId="04528A14" w14:textId="5C642E68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—-?—-Цвет для подчеркивания в гиперссылках везде задать 945ae0 (чаще всего встречается он, хотя в двух местах – 9454е2)</w:t>
      </w:r>
      <w:r w:rsidR="007D6A96">
        <w:rPr>
          <w:rFonts w:cs="Trebuchet MS"/>
          <w:color w:val="000000"/>
          <w:sz w:val="22"/>
          <w:szCs w:val="22"/>
          <w:highlight w:val="yellow"/>
        </w:rPr>
        <w:t xml:space="preserve"> </w:t>
      </w:r>
      <w:r w:rsidR="007D6A96" w:rsidRPr="002210D4">
        <w:rPr>
          <w:rFonts w:cs="Trebuchet MS"/>
          <w:sz w:val="22"/>
          <w:szCs w:val="22"/>
          <w:highlight w:val="red"/>
        </w:rPr>
        <w:t>(цвет подчеркивания не изменился)</w:t>
      </w:r>
    </w:p>
    <w:p w14:paraId="6D87D78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Реализовать редактирование блоков, размещенных слева в шаблоне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, через отдельный редактор</w:t>
      </w:r>
    </w:p>
    <w:p w14:paraId="0F63A9E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 табличках (например, страницы: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реселлеры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защища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от ДДОС) удастся скруглить углы для всех браузеров, будет замечательно</w:t>
      </w:r>
    </w:p>
    <w:p w14:paraId="7D7A2A1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-? Возможность редактировать страницы, реализованные не по шаблону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52AD4AAF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12" w:hanging="12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ssl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colocation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.</w:t>
      </w:r>
    </w:p>
    <w:p w14:paraId="56D49FA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FAQ – значения: возможность редактуры последовательности вопросов в списке</w:t>
      </w:r>
    </w:p>
    <w:p w14:paraId="35FE2476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списка новостей  – дата публикации</w:t>
      </w:r>
    </w:p>
    <w:p w14:paraId="71C9855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Нет возможности править новости – выдается ошибка</w:t>
      </w:r>
    </w:p>
    <w:p w14:paraId="236B490A" w14:textId="77777777" w:rsidR="002D2813" w:rsidRPr="00FD15EB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  <w:lang w:val="en-US"/>
        </w:rPr>
      </w:pPr>
      <w:r w:rsidRPr="00FD15EB">
        <w:rPr>
          <w:sz w:val="22"/>
          <w:szCs w:val="22"/>
          <w:highlight w:val="yellow"/>
        </w:rPr>
        <w:t>Страниц</w:t>
      </w:r>
      <w:r w:rsidRPr="00FD15EB">
        <w:rPr>
          <w:sz w:val="22"/>
          <w:szCs w:val="22"/>
          <w:highlight w:val="yellow"/>
          <w:lang w:val="en-US"/>
        </w:rPr>
        <w:t xml:space="preserve"> </w:t>
      </w:r>
      <w:r w:rsidRPr="00FD15EB">
        <w:rPr>
          <w:sz w:val="22"/>
          <w:szCs w:val="22"/>
          <w:highlight w:val="yellow"/>
        </w:rPr>
        <w:t>ошибок</w:t>
      </w:r>
      <w:r w:rsidRPr="00FD15EB">
        <w:rPr>
          <w:sz w:val="22"/>
          <w:szCs w:val="22"/>
          <w:highlight w:val="yellow"/>
          <w:lang w:val="en-US"/>
        </w:rPr>
        <w:t xml:space="preserve"> 3 </w:t>
      </w:r>
      <w:r w:rsidRPr="00FD15EB">
        <w:rPr>
          <w:sz w:val="22"/>
          <w:szCs w:val="22"/>
          <w:highlight w:val="yellow"/>
        </w:rPr>
        <w:t>штуки:</w:t>
      </w:r>
    </w:p>
    <w:p w14:paraId="65DDCD89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404 ERROR: the page you are looking for might have been removed, had its name changed, or is temporary unavailable. Please use our search engine or navigation above to find the page: &lt;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форма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поиска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сайту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&gt;.</w:t>
      </w:r>
      <w:r w:rsidRPr="00FD15EB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 ”</w:t>
      </w:r>
    </w:p>
    <w:p w14:paraId="0922F6DC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403 Access Restricted </w:t>
      </w:r>
    </w:p>
    <w:p w14:paraId="1D651397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You don't have necessary permissions to open the page. </w:t>
      </w:r>
    </w:p>
    <w:p w14:paraId="49AD4E23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189B7D18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503 Service Unavailable</w:t>
      </w:r>
    </w:p>
    <w:p w14:paraId="201AB62C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 page is currently unavailable because it is overloaded or down for maintenance. Please come back later.</w:t>
      </w:r>
    </w:p>
    <w:p w14:paraId="3BCB6F28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06741BB7" w14:textId="77777777" w:rsidR="002D2813" w:rsidRPr="00FD15EB" w:rsidRDefault="002D2813" w:rsidP="00520E60">
      <w:pPr>
        <w:pStyle w:val="1"/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всех страницах с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webmaster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идет ссылка на </w:t>
      </w:r>
      <w:hyperlink r:id="rId40" w:tgtFrame="_blank" w:history="1"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administrator</w:t>
        </w:r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@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hostkey</w:t>
        </w:r>
        <w:proofErr w:type="spellEnd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.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ru</w:t>
        </w:r>
        <w:proofErr w:type="spellEnd"/>
      </w:hyperlink>
      <w:r w:rsidRPr="00FD15EB"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</w:rPr>
        <w:t> </w:t>
      </w:r>
    </w:p>
    <w:p w14:paraId="2F57E837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Стилистика отображения</w:t>
      </w:r>
    </w:p>
    <w:p w14:paraId="5A744A50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2D2813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3CAF1C23" wp14:editId="24D74082">
            <wp:extent cx="4484535" cy="182084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39" cy="18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B39D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Добавить блоки под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More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Offers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(на главной) – подготовить перечень блоков (можно прямо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cloud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вытащить)</w:t>
      </w:r>
    </w:p>
    <w:p w14:paraId="55A06A1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адрес SALES@HOSTKEY.COM – сделать с гиперссылкой</w:t>
      </w:r>
    </w:p>
    <w:p w14:paraId="06140A2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указать не год запуска сайта, а годы начала коммерческой деятельности по текущий год: 2007-2016</w:t>
      </w:r>
    </w:p>
    <w:p w14:paraId="175630F5" w14:textId="26086D18" w:rsidR="002D2813" w:rsidRPr="00C230FC" w:rsidRDefault="002D2813" w:rsidP="00520E60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страницах с выбором страны нужно ссылку настроить так, чтобы страница открывалась на том же уровне. Т.е. пользователь нажал на </w:t>
      </w:r>
      <w:r w:rsidRPr="00C230FC">
        <w:rPr>
          <w:rFonts w:asciiTheme="minorHAnsi" w:hAnsiTheme="minorHAnsi"/>
          <w:sz w:val="22"/>
          <w:szCs w:val="22"/>
          <w:highlight w:val="yellow"/>
          <w:lang w:val="en-US"/>
        </w:rPr>
        <w:t>Russia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ему открылась страничка и он снова видит выбор стран, но у же с активной Росси</w:t>
      </w:r>
      <w:r w:rsidR="00AF1B3D" w:rsidRPr="00C230FC">
        <w:rPr>
          <w:rFonts w:asciiTheme="minorHAnsi" w:hAnsiTheme="minorHAnsi"/>
          <w:sz w:val="22"/>
          <w:szCs w:val="22"/>
          <w:highlight w:val="yellow"/>
          <w:lang w:val="ru-RU"/>
        </w:rPr>
        <w:t>ей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(а не хедер)</w:t>
      </w:r>
    </w:p>
    <w:p w14:paraId="65607692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7BFD1678" w14:textId="77777777" w:rsidR="008D13E5" w:rsidRPr="002D2813" w:rsidRDefault="009F53C0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42" w:history="1">
        <w:r w:rsidR="008D13E5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3754063C" w14:textId="77777777" w:rsidR="008D13E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55C1D501" w14:textId="77777777" w:rsidR="002D2813" w:rsidRPr="007D6A96" w:rsidRDefault="002D2813" w:rsidP="00520E60">
      <w:pPr>
        <w:pStyle w:val="1"/>
        <w:numPr>
          <w:ilvl w:val="0"/>
          <w:numId w:val="1"/>
        </w:numPr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Реализовать подтягивание новостей</w:t>
      </w:r>
    </w:p>
    <w:p w14:paraId="2D800364" w14:textId="028E0B2C" w:rsidR="008D13E5" w:rsidRPr="002D2813" w:rsidRDefault="008D13E5" w:rsidP="00520E60">
      <w:pPr>
        <w:widowControl w:val="0"/>
        <w:autoSpaceDE w:val="0"/>
        <w:autoSpaceDN w:val="0"/>
        <w:adjustRightInd w:val="0"/>
        <w:ind w:left="720"/>
        <w:rPr>
          <w:rFonts w:cs="Trebuchet MS"/>
          <w:color w:val="000000"/>
          <w:sz w:val="22"/>
          <w:szCs w:val="22"/>
        </w:rPr>
      </w:pPr>
    </w:p>
    <w:p w14:paraId="4F2440B4" w14:textId="50E8F383" w:rsidR="008D13E5" w:rsidRPr="002D2813" w:rsidRDefault="009F53C0" w:rsidP="00520E60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43" w:history="1">
        <w:r w:rsidR="000C3A9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3CD309B7" w14:textId="77777777" w:rsidR="008D13E5" w:rsidRPr="007D6A96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Добавить флаги выбора страны перед ее названием </w:t>
      </w:r>
    </w:p>
    <w:p w14:paraId="23A6B484" w14:textId="77777777" w:rsidR="002D2813" w:rsidRPr="007D6A96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И на сайт и в </w:t>
      </w:r>
      <w:proofErr w:type="spellStart"/>
      <w:r w:rsidRPr="007D6A96">
        <w:rPr>
          <w:rFonts w:cs="Trebuchet MS"/>
          <w:color w:val="000000"/>
          <w:sz w:val="22"/>
          <w:szCs w:val="22"/>
          <w:highlight w:val="yellow"/>
        </w:rPr>
        <w:t>инвентори</w:t>
      </w:r>
      <w:proofErr w:type="spellEnd"/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 добавить три новые группы:</w:t>
      </w:r>
    </w:p>
    <w:p w14:paraId="4D68003F" w14:textId="4AE30612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commentRangeStart w:id="1"/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Сервера Big Data (только для России)</w:t>
      </w:r>
      <w:commentRangeEnd w:id="1"/>
      <w:r w:rsidR="007D6A96">
        <w:rPr>
          <w:rStyle w:val="a5"/>
          <w:rFonts w:ascii="Times New Roman" w:eastAsia="Arial" w:hAnsi="Times New Roman"/>
        </w:rPr>
        <w:commentReference w:id="1"/>
      </w:r>
    </w:p>
    <w:p w14:paraId="29DE57FD" w14:textId="77777777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NL - содержит все сервера, доступные для размещения в Нидерландах</w:t>
      </w:r>
    </w:p>
    <w:p w14:paraId="3F07AEED" w14:textId="492D2E63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RU - содержит все сервера, доступные для размещения в Нидерландах</w:t>
      </w:r>
    </w:p>
    <w:p w14:paraId="7878E700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Возможность редактирования текстов в калькуляторах</w:t>
      </w:r>
    </w:p>
    <w:p w14:paraId="0E6B8578" w14:textId="679630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В дополнительных сервисах 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>(</w:t>
      </w:r>
      <w:r w:rsidR="00C76749"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>features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 xml:space="preserve">) </w:t>
      </w:r>
      <w:r w:rsidRPr="002D2813">
        <w:rPr>
          <w:rFonts w:cs="Trebuchet MS"/>
          <w:color w:val="000000"/>
          <w:sz w:val="22"/>
          <w:szCs w:val="22"/>
          <w:highlight w:val="yellow"/>
        </w:rPr>
        <w:t>реализовать возможность добавлять контент – текст и новые блоки</w:t>
      </w:r>
    </w:p>
    <w:p w14:paraId="4DEC0CE2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+В дополнительных сервисах при нажатии на ссылку MORE &gt; должна появляться дополнительная информация, в некоторых случаях MORE &gt; – ссылка, ведущая на страницу их другого отдела</w:t>
      </w:r>
    </w:p>
    <w:p w14:paraId="2AE55D31" w14:textId="77777777" w:rsidR="008D13E5" w:rsidRPr="00520E6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20E60">
        <w:rPr>
          <w:rFonts w:cs="Trebuchet MS"/>
          <w:sz w:val="22"/>
          <w:szCs w:val="22"/>
        </w:rPr>
        <w:t>Блок с тестированием</w:t>
      </w:r>
    </w:p>
    <w:p w14:paraId="576D97FF" w14:textId="3629382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665BE3B7" wp14:editId="6AF65994">
            <wp:extent cx="4063116" cy="189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4053" cy="189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770F" w14:textId="45A79A41" w:rsidR="002D2813" w:rsidRPr="00463CBA" w:rsidRDefault="002D2813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463CBA">
        <w:rPr>
          <w:rFonts w:asciiTheme="minorHAnsi" w:hAnsiTheme="minorHAnsi" w:cs="Trebuchet MS"/>
          <w:sz w:val="22"/>
          <w:szCs w:val="22"/>
          <w:highlight w:val="yellow"/>
          <w:lang w:val="ru-RU"/>
        </w:rPr>
        <w:t>Добавить плашку, как здесь (только оранжевого цвета)</w:t>
      </w:r>
    </w:p>
    <w:p w14:paraId="3A17FF3D" w14:textId="07FA6CC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2D2B9989" wp14:editId="22929527">
            <wp:extent cx="4062730" cy="65995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3009" cy="6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0C2" w14:textId="5A040C52" w:rsidR="002D2813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В</w:t>
      </w:r>
      <w:r w:rsidR="002D2813" w:rsidRPr="004D1DD9">
        <w:rPr>
          <w:rFonts w:asciiTheme="minorHAnsi" w:hAnsiTheme="minorHAnsi" w:cs="Trebuchet MS"/>
          <w:sz w:val="22"/>
          <w:szCs w:val="22"/>
        </w:rPr>
        <w:t>место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="002D2813" w:rsidRPr="004D1DD9">
        <w:rPr>
          <w:rFonts w:asciiTheme="minorHAnsi" w:hAnsiTheme="minorHAnsi" w:cs="Trebuchet MS"/>
          <w:sz w:val="22"/>
          <w:szCs w:val="22"/>
        </w:rPr>
        <w:t>текста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>«</w:t>
      </w:r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Need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more resources»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разместить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«Try before you buy»</w:t>
      </w:r>
    </w:p>
    <w:p w14:paraId="3C34FB2A" w14:textId="7AA48AF6" w:rsidR="008D13E5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«Do you want to test»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заменить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на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«Request a free test drive»</w:t>
      </w:r>
    </w:p>
    <w:p w14:paraId="57945658" w14:textId="77777777" w:rsidR="008D13E5" w:rsidRPr="00B43BE2" w:rsidRDefault="008D13E5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ru-RU"/>
        </w:rPr>
      </w:pPr>
      <w:r w:rsidRPr="00B43BE2">
        <w:rPr>
          <w:rFonts w:asciiTheme="minorHAnsi" w:hAnsiTheme="minorHAnsi" w:cs="Trebuchet MS"/>
          <w:sz w:val="22"/>
          <w:szCs w:val="22"/>
          <w:lang w:val="ru-RU"/>
        </w:rPr>
        <w:t>Надпись на кнопке «</w:t>
      </w:r>
      <w:r w:rsidRPr="004D1DD9">
        <w:rPr>
          <w:rFonts w:asciiTheme="minorHAnsi" w:hAnsiTheme="minorHAnsi" w:cs="Trebuchet MS"/>
          <w:sz w:val="22"/>
          <w:szCs w:val="22"/>
        </w:rPr>
        <w:t>contact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</w:rPr>
        <w:t>us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>» — ссылка с нее ведет на страницу с контактами</w:t>
      </w:r>
    </w:p>
    <w:p w14:paraId="70C150D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Блок SALES:</w:t>
      </w:r>
    </w:p>
    <w:p w14:paraId="71A38E60" w14:textId="77777777" w:rsidR="002C7873" w:rsidRPr="007D6A96" w:rsidRDefault="002C7873" w:rsidP="007D6A96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2014 </w:t>
      </w:r>
      <w:proofErr w:type="gramStart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Sale  </w:t>
      </w:r>
      <w:r w:rsidRPr="00D571F6">
        <w:rPr>
          <w:rFonts w:cs="Trebuchet MS"/>
          <w:color w:val="000000"/>
          <w:sz w:val="22"/>
          <w:szCs w:val="22"/>
          <w:highlight w:val="yellow"/>
        </w:rPr>
        <w:t>заменить</w:t>
      </w:r>
      <w:proofErr w:type="gramEnd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D571F6">
        <w:rPr>
          <w:rFonts w:cs="Trebuchet MS"/>
          <w:color w:val="000000"/>
          <w:sz w:val="22"/>
          <w:szCs w:val="22"/>
          <w:highlight w:val="yellow"/>
        </w:rPr>
        <w:t>на</w:t>
      </w: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 </w:t>
      </w:r>
      <w:r w:rsidRPr="007D6A96">
        <w:rPr>
          <w:rFonts w:cs="Trebuchet MS"/>
          <w:color w:val="000000"/>
          <w:sz w:val="22"/>
          <w:szCs w:val="22"/>
          <w:highlight w:val="yellow"/>
          <w:lang w:val="en-US"/>
        </w:rPr>
        <w:t>CHECK OUR SPECIAL OFFERS!</w:t>
      </w:r>
    </w:p>
    <w:p w14:paraId="4D52CE3F" w14:textId="77777777" w:rsidR="008D13E5" w:rsidRPr="00DE69C0" w:rsidRDefault="008D13E5" w:rsidP="0067399B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</w:rPr>
      </w:pPr>
      <w:r w:rsidRPr="00DE69C0">
        <w:rPr>
          <w:rFonts w:cs="Trebuchet MS"/>
          <w:color w:val="000000"/>
          <w:sz w:val="22"/>
          <w:szCs w:val="22"/>
          <w:highlight w:val="yellow"/>
        </w:rPr>
        <w:t>Исчезли часы</w:t>
      </w:r>
    </w:p>
    <w:p w14:paraId="19239A1F" w14:textId="77777777" w:rsidR="00A05994" w:rsidRPr="00A05994" w:rsidRDefault="00A05994" w:rsidP="00A05994">
      <w:pPr>
        <w:widowControl w:val="0"/>
        <w:autoSpaceDE w:val="0"/>
        <w:autoSpaceDN w:val="0"/>
        <w:adjustRightInd w:val="0"/>
        <w:spacing w:line="100" w:lineRule="atLeast"/>
        <w:ind w:left="851"/>
        <w:rPr>
          <w:rFonts w:cs="Trebuchet MS"/>
          <w:color w:val="000000"/>
          <w:sz w:val="22"/>
          <w:szCs w:val="22"/>
        </w:rPr>
      </w:pPr>
    </w:p>
    <w:p w14:paraId="210B8DB6" w14:textId="77777777" w:rsidR="00B561FF" w:rsidRDefault="00B561FF" w:rsidP="00520E60"/>
    <w:p w14:paraId="53485176" w14:textId="77777777" w:rsidR="00B561FF" w:rsidRDefault="00B561FF" w:rsidP="00520E60"/>
    <w:p w14:paraId="186A0D9C" w14:textId="77777777" w:rsidR="00B561FF" w:rsidRDefault="00B561FF" w:rsidP="00520E60"/>
    <w:p w14:paraId="25324BB3" w14:textId="77777777" w:rsidR="00520E60" w:rsidRPr="0092564F" w:rsidRDefault="009F53C0" w:rsidP="00520E60">
      <w:pPr>
        <w:rPr>
          <w:color w:val="00000A"/>
          <w:sz w:val="22"/>
          <w:szCs w:val="22"/>
        </w:rPr>
      </w:pPr>
      <w:hyperlink r:id="rId48" w:history="1">
        <w:r w:rsidR="00520E60" w:rsidRPr="0092564F">
          <w:rPr>
            <w:rStyle w:val="a3"/>
            <w:sz w:val="22"/>
            <w:szCs w:val="22"/>
          </w:rPr>
          <w:t>http://site-f.hostke.ru/cloud</w:t>
        </w:r>
      </w:hyperlink>
      <w:r w:rsidR="00520E60" w:rsidRPr="0092564F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244C743B" w14:textId="77777777" w:rsidR="00520E60" w:rsidRPr="0092564F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92564F">
        <w:rPr>
          <w:color w:val="00000A"/>
          <w:sz w:val="22"/>
          <w:szCs w:val="22"/>
        </w:rPr>
        <w:t>Витрина</w:t>
      </w:r>
    </w:p>
    <w:p w14:paraId="2413C850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00F7A6C" wp14:editId="0CD849C5">
            <wp:extent cx="3896360" cy="1518920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51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67A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Будет три блока, можно их выровнять по центру?</w:t>
      </w:r>
    </w:p>
    <w:p w14:paraId="22D097FF" w14:textId="77777777" w:rsidR="00520E60" w:rsidRPr="00FC194A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Добавить блок с заявкой на тест, можно взять отсюда</w:t>
      </w:r>
      <w:r w:rsidRPr="00FC194A">
        <w:rPr>
          <w:color w:val="00000A"/>
          <w:sz w:val="22"/>
          <w:szCs w:val="22"/>
        </w:rPr>
        <w:br/>
      </w:r>
      <w:hyperlink r:id="rId50" w:history="1">
        <w:r w:rsidRPr="00FC194A">
          <w:rPr>
            <w:rStyle w:val="a3"/>
            <w:sz w:val="22"/>
            <w:szCs w:val="22"/>
          </w:rPr>
          <w:t>http</w:t>
        </w:r>
        <w:r w:rsidRPr="00E93B9D">
          <w:rPr>
            <w:rStyle w:val="a3"/>
            <w:sz w:val="22"/>
            <w:szCs w:val="22"/>
          </w:rPr>
          <w:t>://</w:t>
        </w:r>
        <w:r w:rsidRPr="00FC194A">
          <w:rPr>
            <w:rStyle w:val="a3"/>
            <w:sz w:val="22"/>
            <w:szCs w:val="22"/>
          </w:rPr>
          <w:t>site</w:t>
        </w:r>
        <w:r w:rsidRPr="00E93B9D">
          <w:rPr>
            <w:rStyle w:val="a3"/>
            <w:sz w:val="22"/>
            <w:szCs w:val="22"/>
          </w:rPr>
          <w:t>-</w:t>
        </w:r>
        <w:r w:rsidRPr="00FC194A">
          <w:rPr>
            <w:rStyle w:val="a3"/>
            <w:sz w:val="22"/>
            <w:szCs w:val="22"/>
          </w:rPr>
          <w:t>ivanov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hostke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ru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dedicated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service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netherlands</w:t>
        </w:r>
      </w:hyperlink>
    </w:p>
    <w:p w14:paraId="3763E170" w14:textId="77777777" w:rsidR="00520E60" w:rsidRPr="00FC194A" w:rsidRDefault="00520E60" w:rsidP="00520E60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FC194A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FC194A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582F1A3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Единицы измерения лучше указать рядом с наименованием параметров – ползунки не так перегружены станут </w:t>
      </w:r>
    </w:p>
    <w:p w14:paraId="220E8A00" w14:textId="77777777" w:rsidR="00520E60" w:rsidRPr="00BC0BD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Визуально возникает небольшая путаница – если есть некое начальное «бесплатное» значение (например,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бэкап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50 </w:t>
      </w:r>
      <w:r w:rsidRPr="00FC194A">
        <w:rPr>
          <w:rFonts w:asciiTheme="minorHAnsi" w:hAnsiTheme="minorHAnsi"/>
          <w:sz w:val="22"/>
          <w:szCs w:val="22"/>
        </w:rPr>
        <w:t>GB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), то рычажок должен по умолчанию находиться возле этого значения, либо начальное и конечное значения сместить на края бегунков </w:t>
      </w:r>
    </w:p>
    <w:p w14:paraId="39AD9B69" w14:textId="77777777" w:rsidR="00BC0BDC" w:rsidRPr="00FC194A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ru-RU"/>
        </w:rPr>
        <w:t>После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конфигураторов</w:t>
      </w:r>
      <w:r w:rsidRPr="00BC0BDC">
        <w:rPr>
          <w:rFonts w:asciiTheme="minorHAnsi" w:hAnsiTheme="minorHAnsi"/>
          <w:sz w:val="22"/>
          <w:szCs w:val="22"/>
          <w:lang w:val="en-US"/>
        </w:rPr>
        <w:t>/</w:t>
      </w:r>
      <w:r>
        <w:rPr>
          <w:rFonts w:asciiTheme="minorHAnsi" w:hAnsiTheme="minorHAnsi"/>
          <w:sz w:val="22"/>
          <w:szCs w:val="22"/>
          <w:lang w:val="ru-RU"/>
        </w:rPr>
        <w:t>тарифов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добавить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текст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«When placing an order you can choose additional services and service options»</w:t>
      </w:r>
    </w:p>
    <w:p w14:paraId="09E235F5" w14:textId="463CA08A" w:rsidR="00BC0BDC" w:rsidRPr="00BC0BDC" w:rsidRDefault="00BC0BDC" w:rsidP="00BC0BDC">
      <w:pPr>
        <w:pStyle w:val="1"/>
        <w:ind w:left="360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22D0F4CC" w14:textId="77777777" w:rsidR="00520E60" w:rsidRPr="00BC0BDC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1B831141" w14:textId="77777777" w:rsidR="00520E60" w:rsidRPr="00BC0BDC" w:rsidRDefault="00520E60" w:rsidP="00520E60">
      <w:pPr>
        <w:rPr>
          <w:color w:val="00000A"/>
          <w:sz w:val="22"/>
          <w:szCs w:val="22"/>
          <w:lang w:val="en-US"/>
        </w:rPr>
      </w:pPr>
    </w:p>
    <w:p w14:paraId="0E399C12" w14:textId="77777777" w:rsidR="00520E60" w:rsidRPr="003860AF" w:rsidRDefault="009F53C0" w:rsidP="00520E60">
      <w:pPr>
        <w:rPr>
          <w:color w:val="00000A"/>
          <w:sz w:val="22"/>
          <w:szCs w:val="22"/>
          <w:lang w:val="en-US"/>
        </w:rPr>
      </w:pPr>
      <w:hyperlink r:id="rId51" w:history="1">
        <w:r w:rsidR="00520E60" w:rsidRPr="003860AF">
          <w:rPr>
            <w:rStyle w:val="a3"/>
            <w:sz w:val="22"/>
            <w:szCs w:val="22"/>
            <w:lang w:val="en-US"/>
          </w:rPr>
          <w:t>http://site-f.hostke.ru/cloud/manager/</w:t>
        </w:r>
      </w:hyperlink>
    </w:p>
    <w:p w14:paraId="47F052C1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3C4CEA69" w14:textId="77777777" w:rsidR="00520E60" w:rsidRPr="00FC194A" w:rsidRDefault="00520E60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DC9973B" w14:textId="77777777" w:rsidR="00520E60" w:rsidRPr="00FC194A" w:rsidRDefault="00520E60" w:rsidP="00520E60">
      <w:pPr>
        <w:rPr>
          <w:color w:val="00000A"/>
          <w:sz w:val="22"/>
          <w:szCs w:val="22"/>
        </w:rPr>
      </w:pPr>
    </w:p>
    <w:p w14:paraId="69BBB182" w14:textId="77777777" w:rsidR="00520E60" w:rsidRPr="00FC194A" w:rsidRDefault="009F53C0" w:rsidP="00520E60">
      <w:pPr>
        <w:rPr>
          <w:color w:val="00000A"/>
          <w:sz w:val="22"/>
          <w:szCs w:val="22"/>
        </w:rPr>
      </w:pPr>
      <w:hyperlink r:id="rId52" w:history="1">
        <w:r w:rsidR="00520E60" w:rsidRPr="00FC194A">
          <w:rPr>
            <w:rStyle w:val="a3"/>
            <w:sz w:val="22"/>
            <w:szCs w:val="22"/>
          </w:rPr>
          <w:t>http</w:t>
        </w:r>
        <w:r w:rsidR="00520E60" w:rsidRPr="00E93B9D">
          <w:rPr>
            <w:rStyle w:val="a3"/>
            <w:sz w:val="22"/>
            <w:szCs w:val="22"/>
          </w:rPr>
          <w:t>://</w:t>
        </w:r>
        <w:r w:rsidR="00520E60" w:rsidRPr="00FC194A">
          <w:rPr>
            <w:rStyle w:val="a3"/>
            <w:sz w:val="22"/>
            <w:szCs w:val="22"/>
          </w:rPr>
          <w:t>site</w:t>
        </w:r>
        <w:r w:rsidR="00520E60" w:rsidRPr="00E93B9D">
          <w:rPr>
            <w:rStyle w:val="a3"/>
            <w:sz w:val="22"/>
            <w:szCs w:val="22"/>
          </w:rPr>
          <w:t>-</w:t>
        </w:r>
        <w:r w:rsidR="00520E60" w:rsidRPr="00FC194A">
          <w:rPr>
            <w:rStyle w:val="a3"/>
            <w:sz w:val="22"/>
            <w:szCs w:val="22"/>
          </w:rPr>
          <w:t>f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hostke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ru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cloud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vds</w:t>
        </w:r>
        <w:r w:rsidR="00520E60" w:rsidRPr="00E93B9D">
          <w:rPr>
            <w:rStyle w:val="a3"/>
            <w:sz w:val="22"/>
            <w:szCs w:val="22"/>
          </w:rPr>
          <w:t>/</w:t>
        </w:r>
      </w:hyperlink>
    </w:p>
    <w:p w14:paraId="6B0A11B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12BD6973" w14:textId="77777777" w:rsidR="008D13E5" w:rsidRPr="003860AF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FEC92A5" w14:textId="77777777" w:rsidR="008D13E5" w:rsidRPr="002C787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1C2A0C8" w14:textId="77777777" w:rsidR="008D13E5" w:rsidRPr="002D2813" w:rsidRDefault="009F53C0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3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http://site-f.hostke.ru/solutions/ddos-protection</w:t>
        </w:r>
      </w:hyperlink>
    </w:p>
    <w:p w14:paraId="429ECE2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>Добавить флаги</w:t>
      </w:r>
    </w:p>
    <w:p w14:paraId="6157A28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 xml:space="preserve">Реализовать открытие также как в разделах </w:t>
      </w:r>
      <w:proofErr w:type="spellStart"/>
      <w:r w:rsidRPr="002D2813">
        <w:rPr>
          <w:rFonts w:cs="Trebuchet MS"/>
          <w:color w:val="00000A"/>
          <w:sz w:val="22"/>
          <w:szCs w:val="22"/>
        </w:rPr>
        <w:t>дедик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и </w:t>
      </w:r>
      <w:proofErr w:type="spellStart"/>
      <w:r w:rsidRPr="002D2813">
        <w:rPr>
          <w:rFonts w:cs="Trebuchet MS"/>
          <w:color w:val="00000A"/>
          <w:sz w:val="22"/>
          <w:szCs w:val="22"/>
        </w:rPr>
        <w:t>клауд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(по </w:t>
      </w:r>
      <w:proofErr w:type="spellStart"/>
      <w:r w:rsidRPr="002D2813">
        <w:rPr>
          <w:rFonts w:cs="Trebuchet MS"/>
          <w:color w:val="00000A"/>
          <w:sz w:val="22"/>
          <w:szCs w:val="22"/>
        </w:rPr>
        <w:t>старнам</w:t>
      </w:r>
      <w:proofErr w:type="spellEnd"/>
      <w:r w:rsidRPr="002D2813">
        <w:rPr>
          <w:rFonts w:cs="Trebuchet MS"/>
          <w:color w:val="00000A"/>
          <w:sz w:val="22"/>
          <w:szCs w:val="22"/>
        </w:rPr>
        <w:t>)</w:t>
      </w:r>
    </w:p>
    <w:p w14:paraId="7A03189D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38ADA31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36DBC90D" w14:textId="745D067F" w:rsidR="008D13E5" w:rsidRPr="002D2813" w:rsidRDefault="009F53C0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  <w:hyperlink r:id="rId54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http://site-f.hostke.ru/about/news</w:t>
        </w:r>
      </w:hyperlink>
    </w:p>
    <w:p w14:paraId="28BCCE31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Все новостные блоки сделать одинакового размера</w:t>
      </w:r>
    </w:p>
    <w:p w14:paraId="6E3EF8CD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Самую свежую новость выделить цветом</w:t>
      </w:r>
    </w:p>
    <w:p w14:paraId="00DBC9DC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Хронология новостей – слева направо (а не сверху вниз как сейчас)</w:t>
      </w:r>
    </w:p>
    <w:p w14:paraId="0ADBBA4B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CD4621">
        <w:rPr>
          <w:rFonts w:cs="Trebuchet MS"/>
          <w:color w:val="000000"/>
          <w:sz w:val="22"/>
          <w:szCs w:val="22"/>
          <w:highlight w:val="yellow"/>
        </w:rPr>
        <w:t>Кликабельной</w:t>
      </w:r>
      <w:proofErr w:type="spellEnd"/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 сделать не только на кнопку «Детали», но и весь блок новостей (если у новости есть расширенная версия)</w:t>
      </w:r>
    </w:p>
    <w:p w14:paraId="531DAE76" w14:textId="77777777" w:rsidR="003F72A9" w:rsidRPr="00954587" w:rsidRDefault="003F72A9" w:rsidP="003F72A9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</w:pP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Хедер реализовать по аналогии с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FAQ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, т.е. с верху надпись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NEWS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на фоне паттерна, потом белая полоса с ссылкой на возврат к новостям, на самой странице убить вывод </w:t>
      </w:r>
      <w:proofErr w:type="spellStart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>лида</w:t>
      </w:r>
      <w:proofErr w:type="spellEnd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под заголовком новости. Также перекрасить фон основного поля. Выглядит примерно так же, как</w:t>
      </w:r>
    </w:p>
    <w:p w14:paraId="34BAB50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448AF2FA" wp14:editId="21984CDE">
            <wp:extent cx="5131005" cy="3347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0951" cy="336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281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</w:p>
    <w:p w14:paraId="5D20EC7F" w14:textId="77777777" w:rsidR="003F72A9" w:rsidRPr="002D2813" w:rsidRDefault="003F72A9" w:rsidP="003F72A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2A8679A9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03F60008" w14:textId="77777777" w:rsidR="008D13E5" w:rsidRPr="002D2813" w:rsidRDefault="009F53C0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6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http://site-f.hostke.ru/about/datacenter</w:t>
        </w:r>
      </w:hyperlink>
    </w:p>
    <w:p w14:paraId="3B8FE6E5" w14:textId="77777777" w:rsidR="008D13E5" w:rsidRPr="00503108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5B1A8E"/>
          <w:sz w:val="22"/>
          <w:szCs w:val="22"/>
          <w:highlight w:val="yellow"/>
        </w:rPr>
      </w:pPr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Реализовать контент по аналогии со страницей в Сервисах в </w:t>
      </w:r>
      <w:proofErr w:type="spellStart"/>
      <w:r w:rsidRPr="00503108">
        <w:rPr>
          <w:rFonts w:cs="Trebuchet MS"/>
          <w:color w:val="5B1A8E"/>
          <w:sz w:val="22"/>
          <w:szCs w:val="22"/>
          <w:highlight w:val="yellow"/>
        </w:rPr>
        <w:t>Росcии</w:t>
      </w:r>
      <w:proofErr w:type="spellEnd"/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 (вкладки) + добавить отдельную колонку ДЦ в Амстердаме</w:t>
      </w:r>
    </w:p>
    <w:p w14:paraId="7671D8CB" w14:textId="77777777" w:rsidR="008A1686" w:rsidRPr="00503108" w:rsidRDefault="008A1686" w:rsidP="008A1686">
      <w:pPr>
        <w:ind w:left="426"/>
        <w:rPr>
          <w:b/>
          <w:sz w:val="22"/>
          <w:szCs w:val="22"/>
          <w:highlight w:val="yellow"/>
        </w:rPr>
      </w:pPr>
      <w:r w:rsidRPr="00503108">
        <w:rPr>
          <w:b/>
          <w:sz w:val="22"/>
          <w:szCs w:val="22"/>
          <w:highlight w:val="yellow"/>
        </w:rPr>
        <w:t xml:space="preserve">Окончательный контент для </w:t>
      </w:r>
      <w:proofErr w:type="spellStart"/>
      <w:r w:rsidRPr="00503108">
        <w:rPr>
          <w:b/>
          <w:sz w:val="22"/>
          <w:szCs w:val="22"/>
          <w:highlight w:val="yellow"/>
          <w:lang w:val="en-US"/>
        </w:rPr>
        <w:t>Serverius</w:t>
      </w:r>
      <w:proofErr w:type="spellEnd"/>
      <w:r w:rsidRPr="00503108">
        <w:rPr>
          <w:b/>
          <w:sz w:val="22"/>
          <w:szCs w:val="22"/>
          <w:highlight w:val="yellow"/>
        </w:rPr>
        <w:t xml:space="preserve"> на странице </w:t>
      </w:r>
      <w:hyperlink r:id="rId57" w:history="1">
        <w:r w:rsidRPr="00503108">
          <w:rPr>
            <w:rStyle w:val="a3"/>
            <w:sz w:val="22"/>
            <w:szCs w:val="22"/>
            <w:highlight w:val="yellow"/>
            <w:lang w:val="en-US"/>
          </w:rPr>
          <w:t>http</w:t>
        </w:r>
        <w:r w:rsidRPr="00503108">
          <w:rPr>
            <w:rStyle w:val="a3"/>
            <w:sz w:val="22"/>
            <w:szCs w:val="22"/>
            <w:highlight w:val="yellow"/>
          </w:rPr>
          <w:t>://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site</w:t>
        </w:r>
        <w:r w:rsidRPr="00503108">
          <w:rPr>
            <w:rStyle w:val="a3"/>
            <w:sz w:val="22"/>
            <w:szCs w:val="22"/>
            <w:highlight w:val="yellow"/>
          </w:rPr>
          <w:t>-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f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hostke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ru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about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datacenter</w:t>
        </w:r>
      </w:hyperlink>
    </w:p>
    <w:tbl>
      <w:tblPr>
        <w:tblW w:w="0" w:type="auto"/>
        <w:tblInd w:w="709" w:type="dxa"/>
        <w:tblLayout w:type="fixed"/>
        <w:tblLook w:val="0000" w:firstRow="0" w:lastRow="0" w:firstColumn="0" w:lastColumn="0" w:noHBand="0" w:noVBand="0"/>
      </w:tblPr>
      <w:tblGrid>
        <w:gridCol w:w="2392"/>
        <w:gridCol w:w="6231"/>
      </w:tblGrid>
      <w:tr w:rsidR="008A1686" w:rsidRPr="00503108" w14:paraId="6BCB6BD7" w14:textId="77777777" w:rsidTr="00AF1B3D">
        <w:tc>
          <w:tcPr>
            <w:tcW w:w="2392" w:type="dxa"/>
          </w:tcPr>
          <w:p w14:paraId="0896D4A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NAME</w:t>
            </w:r>
          </w:p>
        </w:tc>
        <w:tc>
          <w:tcPr>
            <w:tcW w:w="6231" w:type="dxa"/>
          </w:tcPr>
          <w:p w14:paraId="1D694D69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proofErr w:type="spellStart"/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</w:p>
        </w:tc>
      </w:tr>
      <w:tr w:rsidR="008A1686" w:rsidRPr="00503108" w14:paraId="17C3D75F" w14:textId="77777777" w:rsidTr="00AF1B3D">
        <w:tc>
          <w:tcPr>
            <w:tcW w:w="2392" w:type="dxa"/>
          </w:tcPr>
          <w:p w14:paraId="75F507D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LOCATION</w:t>
            </w:r>
          </w:p>
        </w:tc>
        <w:tc>
          <w:tcPr>
            <w:tcW w:w="6231" w:type="dxa"/>
          </w:tcPr>
          <w:p w14:paraId="543BDE16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Dronten</w:t>
            </w:r>
          </w:p>
        </w:tc>
      </w:tr>
      <w:tr w:rsidR="008A1686" w:rsidRPr="00503108" w14:paraId="3CB5DDFD" w14:textId="77777777" w:rsidTr="00AF1B3D">
        <w:tc>
          <w:tcPr>
            <w:tcW w:w="2392" w:type="dxa"/>
          </w:tcPr>
          <w:p w14:paraId="4F2A2822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LEVEL</w:t>
            </w:r>
          </w:p>
        </w:tc>
        <w:tc>
          <w:tcPr>
            <w:tcW w:w="6231" w:type="dxa"/>
          </w:tcPr>
          <w:p w14:paraId="1F528B47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III</w:t>
            </w:r>
          </w:p>
        </w:tc>
      </w:tr>
      <w:tr w:rsidR="008A1686" w:rsidRPr="00503108" w14:paraId="3FB397D5" w14:textId="77777777" w:rsidTr="00AF1B3D">
        <w:tc>
          <w:tcPr>
            <w:tcW w:w="2392" w:type="dxa"/>
          </w:tcPr>
          <w:p w14:paraId="2811F96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UNITS PER “19 RACK</w:t>
            </w:r>
          </w:p>
        </w:tc>
        <w:tc>
          <w:tcPr>
            <w:tcW w:w="6231" w:type="dxa"/>
          </w:tcPr>
          <w:p w14:paraId="549A54C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4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  <w:t>5</w:t>
            </w:r>
          </w:p>
        </w:tc>
      </w:tr>
      <w:tr w:rsidR="008A1686" w:rsidRPr="00503108" w14:paraId="54C89F25" w14:textId="77777777" w:rsidTr="00AF1B3D">
        <w:tc>
          <w:tcPr>
            <w:tcW w:w="2392" w:type="dxa"/>
          </w:tcPr>
          <w:p w14:paraId="67D4A70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POWER PER RACK,</w:t>
            </w:r>
          </w:p>
          <w:p w14:paraId="6418EA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UP TO</w:t>
            </w:r>
          </w:p>
        </w:tc>
        <w:tc>
          <w:tcPr>
            <w:tcW w:w="6231" w:type="dxa"/>
          </w:tcPr>
          <w:p w14:paraId="2ADF54E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ru-RU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7,5 KWh</w:t>
            </w:r>
          </w:p>
        </w:tc>
      </w:tr>
      <w:tr w:rsidR="008A1686" w:rsidRPr="00503108" w14:paraId="2F3C7BC5" w14:textId="77777777" w:rsidTr="00AF1B3D">
        <w:tc>
          <w:tcPr>
            <w:tcW w:w="2392" w:type="dxa"/>
          </w:tcPr>
          <w:p w14:paraId="2F8E32F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CAGES AND CUSTOMIZED RACKS AVAILABLE</w:t>
            </w:r>
          </w:p>
        </w:tc>
        <w:tc>
          <w:tcPr>
            <w:tcW w:w="6231" w:type="dxa"/>
          </w:tcPr>
          <w:p w14:paraId="7D47315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Yes</w:t>
            </w:r>
          </w:p>
        </w:tc>
      </w:tr>
      <w:tr w:rsidR="008A1686" w:rsidRPr="00503108" w14:paraId="639B7F48" w14:textId="77777777" w:rsidTr="00AF1B3D">
        <w:tc>
          <w:tcPr>
            <w:tcW w:w="2392" w:type="dxa"/>
          </w:tcPr>
          <w:p w14:paraId="3E65120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SECURITY CERTIFICATION LEVEL</w:t>
            </w:r>
          </w:p>
        </w:tc>
        <w:tc>
          <w:tcPr>
            <w:tcW w:w="6231" w:type="dxa"/>
          </w:tcPr>
          <w:p w14:paraId="467077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ISO/IEC 27001:2013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br/>
              <w:t>ISO 9001:2008</w:t>
            </w:r>
          </w:p>
        </w:tc>
      </w:tr>
      <w:tr w:rsidR="008A1686" w:rsidRPr="00503108" w14:paraId="1D5B36CC" w14:textId="77777777" w:rsidTr="00AF1B3D">
        <w:tc>
          <w:tcPr>
            <w:tcW w:w="2392" w:type="dxa"/>
          </w:tcPr>
          <w:p w14:paraId="5F6ECD5D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AUTHORIZED ACCESS AND SUPPORT</w:t>
            </w:r>
          </w:p>
        </w:tc>
        <w:tc>
          <w:tcPr>
            <w:tcW w:w="6231" w:type="dxa"/>
          </w:tcPr>
          <w:p w14:paraId="38C94B5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24/7</w:t>
            </w:r>
          </w:p>
        </w:tc>
      </w:tr>
      <w:tr w:rsidR="008A1686" w:rsidRPr="00BA6921" w14:paraId="56140A47" w14:textId="77777777" w:rsidTr="00AF1B3D">
        <w:tc>
          <w:tcPr>
            <w:tcW w:w="2392" w:type="dxa"/>
          </w:tcPr>
          <w:p w14:paraId="4F51F7D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231" w:type="dxa"/>
          </w:tcPr>
          <w:p w14:paraId="169CE040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The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 DC is a carrier-neutral Tier III data center located in-between the world’s largest internet backbones of Amsterdam and Frankfurt. This data center uses the most modern technology; it is completely CO2 neutral and runs on 100% green energy. Due to “Cold Corridor System” the data center is highly energy efficient.</w:t>
            </w:r>
          </w:p>
          <w:p w14:paraId="1B53AA21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The entire grounds are fenced, the DC is equipped with CCTV (both inside and outside), “Smart Cards” are used for enhanced security.</w:t>
            </w:r>
          </w:p>
          <w:p w14:paraId="73B2744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Total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amount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of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200.</w:t>
            </w:r>
          </w:p>
          <w:p w14:paraId="20239BCA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Power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32A.</w:t>
            </w:r>
          </w:p>
          <w:p w14:paraId="111C5FB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Racks, 1000mm deep and 45U high (almost 10% higher than normal racks).</w:t>
            </w:r>
          </w:p>
          <w:p w14:paraId="088FAB7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cooling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(1.3 EUE).</w:t>
            </w:r>
          </w:p>
          <w:p w14:paraId="0AB1EDD8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Redundant N+1 power supplies (incl. generator set).</w:t>
            </w:r>
          </w:p>
          <w:p w14:paraId="66FE236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UPS.</w:t>
            </w:r>
          </w:p>
          <w:p w14:paraId="3EA004A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Diesel storage tanks that are able to run for 24 hours without external power.</w:t>
            </w:r>
          </w:p>
          <w:p w14:paraId="1BDF27ED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Certified fire detection and prevention installation.</w:t>
            </w:r>
          </w:p>
          <w:p w14:paraId="5B0B7DD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VESDA.</w:t>
            </w:r>
          </w:p>
          <w:p w14:paraId="62E7C3FF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Data center connected to the 10kV ring to ensure power.</w:t>
            </w:r>
          </w:p>
          <w:p w14:paraId="7057097E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</w:tr>
    </w:tbl>
    <w:p w14:paraId="40034F32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>Немного изменить структуру подачи информации (прошу указать формат изображений и размер, пришлю)</w:t>
      </w:r>
    </w:p>
    <w:p w14:paraId="5A02144B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Под вкладками</w:t>
      </w:r>
    </w:p>
    <w:p w14:paraId="1CD16700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noProof/>
          <w:highlight w:val="yellow"/>
          <w:lang w:val="ru-RU" w:eastAsia="ru-RU"/>
        </w:rPr>
        <w:drawing>
          <wp:inline distT="0" distB="0" distL="0" distR="0" wp14:anchorId="52F89455" wp14:editId="255F5241">
            <wp:extent cx="2971800" cy="19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381A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Немного изменяется структура</w:t>
      </w:r>
    </w:p>
    <w:p w14:paraId="679A13C3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353"/>
        <w:gridCol w:w="2148"/>
        <w:gridCol w:w="149"/>
        <w:gridCol w:w="1999"/>
        <w:gridCol w:w="144"/>
        <w:gridCol w:w="2005"/>
        <w:gridCol w:w="1836"/>
      </w:tblGrid>
      <w:tr w:rsidR="008A1686" w:rsidRPr="00503108" w14:paraId="172EC102" w14:textId="77777777" w:rsidTr="00AF1B3D">
        <w:trPr>
          <w:trHeight w:val="691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14:paraId="1CF5034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</w:rPr>
              <w:t>LOCATION</w:t>
            </w:r>
          </w:p>
        </w:tc>
        <w:tc>
          <w:tcPr>
            <w:tcW w:w="22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B4953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4E34521" wp14:editId="2DDFE1B3">
                  <wp:extent cx="314325" cy="276225"/>
                  <wp:effectExtent l="0" t="0" r="9525" b="9525"/>
                  <wp:docPr id="13" name="Рисунок 13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1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88FE7F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0E25A49" wp14:editId="06AE5639">
                  <wp:extent cx="314325" cy="276225"/>
                  <wp:effectExtent l="0" t="0" r="9525" b="9525"/>
                  <wp:docPr id="14" name="Рисунок 14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0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2607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692E88EB" wp14:editId="39479E43">
                  <wp:extent cx="314325" cy="276225"/>
                  <wp:effectExtent l="0" t="0" r="9525" b="9525"/>
                  <wp:docPr id="15" name="Рисунок 15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F7B6DC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B8F4E4E" wp14:editId="13BBB146">
                  <wp:extent cx="314325" cy="247650"/>
                  <wp:effectExtent l="0" t="0" r="9525" b="0"/>
                  <wp:docPr id="16" name="Рисунок 16" descr="C:\Users\Мария\AppData\Local\Microsoft\Windows\INetCache\Content.Word\╨╜╨╕╨┤╨╡╤А╨╗╨░╨╜╨┤╤Л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я\AppData\Local\Microsoft\Windows\INetCache\Content.Word\╨╜╨╕╨┤╨╡╤А╨╗╨░╨╜╨┤╤Л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Dronten</w:t>
            </w:r>
            <w:proofErr w:type="spellEnd"/>
          </w:p>
        </w:tc>
      </w:tr>
      <w:tr w:rsidR="008A1686" w:rsidRPr="00503108" w14:paraId="76D3C830" w14:textId="77777777" w:rsidTr="00AF1B3D">
        <w:trPr>
          <w:trHeight w:val="815"/>
        </w:trPr>
        <w:tc>
          <w:tcPr>
            <w:tcW w:w="1353" w:type="dxa"/>
            <w:tcBorders>
              <w:top w:val="single" w:sz="4" w:space="0" w:color="000000"/>
            </w:tcBorders>
          </w:tcPr>
          <w:p w14:paraId="77AF2E36" w14:textId="77777777" w:rsidR="008A1686" w:rsidRPr="00503108" w:rsidRDefault="008A1686" w:rsidP="00AF1B3D">
            <w:pPr>
              <w:spacing w:before="240"/>
              <w:rPr>
                <w:highlight w:val="yellow"/>
              </w:rPr>
            </w:pPr>
          </w:p>
        </w:tc>
        <w:tc>
          <w:tcPr>
            <w:tcW w:w="2148" w:type="dxa"/>
          </w:tcPr>
          <w:p w14:paraId="168CBF36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CITY SYSTEMS</w:t>
            </w:r>
          </w:p>
        </w:tc>
        <w:tc>
          <w:tcPr>
            <w:tcW w:w="2148" w:type="dxa"/>
            <w:gridSpan w:val="2"/>
          </w:tcPr>
          <w:p w14:paraId="30903C2E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DATALINE</w:t>
            </w:r>
          </w:p>
        </w:tc>
        <w:tc>
          <w:tcPr>
            <w:tcW w:w="2149" w:type="dxa"/>
            <w:gridSpan w:val="2"/>
            <w:tcBorders>
              <w:left w:val="nil"/>
              <w:right w:val="single" w:sz="4" w:space="0" w:color="000000"/>
            </w:tcBorders>
          </w:tcPr>
          <w:p w14:paraId="28618814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DATAPRO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</w:tcBorders>
          </w:tcPr>
          <w:p w14:paraId="40AE392A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Serverius</w:t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</w:p>
        </w:tc>
      </w:tr>
      <w:tr w:rsidR="008A1686" w:rsidRPr="00503108" w14:paraId="40F61724" w14:textId="77777777" w:rsidTr="00AF1B3D">
        <w:tc>
          <w:tcPr>
            <w:tcW w:w="1353" w:type="dxa"/>
          </w:tcPr>
          <w:p w14:paraId="35B3C1AA" w14:textId="77777777" w:rsidR="008A1686" w:rsidRPr="00503108" w:rsidRDefault="008A1686" w:rsidP="00AF1B3D">
            <w:pPr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  <w:t>Brand</w:t>
            </w:r>
          </w:p>
        </w:tc>
        <w:tc>
          <w:tcPr>
            <w:tcW w:w="2297" w:type="dxa"/>
            <w:gridSpan w:val="2"/>
          </w:tcPr>
          <w:p w14:paraId="4C1963B5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28C80FB" wp14:editId="033CD9A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193040</wp:posOffset>
                  </wp:positionV>
                  <wp:extent cx="1330779" cy="457200"/>
                  <wp:effectExtent l="0" t="0" r="3175" b="0"/>
                  <wp:wrapNone/>
                  <wp:docPr id="17" name="Рисунок 17" descr="C:\Users\Мария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я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77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3" w:type="dxa"/>
            <w:gridSpan w:val="2"/>
          </w:tcPr>
          <w:p w14:paraId="05130580" w14:textId="77777777" w:rsidR="008A1686" w:rsidRPr="00503108" w:rsidRDefault="008A1686" w:rsidP="00AF1B3D">
            <w:pPr>
              <w:rPr>
                <w:highlight w:val="yellow"/>
                <w:lang w:val="en-US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076A58C" wp14:editId="72B9C972">
                  <wp:extent cx="953740" cy="876300"/>
                  <wp:effectExtent l="0" t="0" r="0" b="0"/>
                  <wp:docPr id="18" name="Рисунок 18" descr="C:\Users\Мария\Desktop\dt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я\Desktop\dt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696" cy="88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right w:val="single" w:sz="4" w:space="0" w:color="000000"/>
            </w:tcBorders>
          </w:tcPr>
          <w:p w14:paraId="45C6C4CF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C72063C" wp14:editId="1D661453">
                  <wp:extent cx="1171575" cy="953782"/>
                  <wp:effectExtent l="0" t="0" r="0" b="0"/>
                  <wp:docPr id="19" name="Рисунок 19" descr="C:\Users\Мария\Desktop\data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я\Desktop\data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20" cy="97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tcBorders>
              <w:left w:val="single" w:sz="4" w:space="0" w:color="000000"/>
            </w:tcBorders>
          </w:tcPr>
          <w:p w14:paraId="757913B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0267689" wp14:editId="0E9E636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173990</wp:posOffset>
                  </wp:positionV>
                  <wp:extent cx="1133475" cy="472281"/>
                  <wp:effectExtent l="0" t="0" r="0" b="4445"/>
                  <wp:wrapNone/>
                  <wp:docPr id="20" name="Рисунок 20" descr="C:\Users\Мария\Desktop\logo-serverius-webs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Мария\Desktop\logo-serverius-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29AD1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7F5A1C7D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Дальше строки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теже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, что и сейчас</w:t>
      </w:r>
    </w:p>
    <w:p w14:paraId="3F03DC13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eastAsia="Arial" w:cs="Times New Roman"/>
          <w:kern w:val="1"/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 xml:space="preserve">В таблицу для </w:t>
      </w:r>
      <w:proofErr w:type="spellStart"/>
      <w:r w:rsidRPr="00503108">
        <w:rPr>
          <w:sz w:val="22"/>
          <w:szCs w:val="22"/>
          <w:highlight w:val="yellow"/>
        </w:rPr>
        <w:t>Datapro</w:t>
      </w:r>
      <w:proofErr w:type="spellEnd"/>
      <w:r w:rsidRPr="00503108">
        <w:rPr>
          <w:sz w:val="22"/>
          <w:szCs w:val="22"/>
          <w:highlight w:val="yellow"/>
        </w:rPr>
        <w:t xml:space="preserve"> в строку </w:t>
      </w:r>
      <w:r w:rsidRPr="00503108">
        <w:rPr>
          <w:sz w:val="22"/>
          <w:szCs w:val="22"/>
          <w:highlight w:val="yellow"/>
          <w:lang w:val="en-US"/>
        </w:rPr>
        <w:t>Tier</w:t>
      </w:r>
      <w:r w:rsidRPr="00503108">
        <w:rPr>
          <w:sz w:val="22"/>
          <w:szCs w:val="22"/>
          <w:highlight w:val="yellow"/>
        </w:rPr>
        <w:t xml:space="preserve"> </w:t>
      </w:r>
      <w:r w:rsidRPr="00503108">
        <w:rPr>
          <w:sz w:val="22"/>
          <w:szCs w:val="22"/>
          <w:highlight w:val="yellow"/>
          <w:lang w:val="en-US"/>
        </w:rPr>
        <w:t>Level</w:t>
      </w:r>
      <w:r w:rsidRPr="00503108">
        <w:rPr>
          <w:sz w:val="22"/>
          <w:szCs w:val="22"/>
          <w:highlight w:val="yellow"/>
        </w:rPr>
        <w:t xml:space="preserve"> добавить еще две картинки (прошу указать формат изображений и размер, пришлю)</w:t>
      </w:r>
    </w:p>
    <w:p w14:paraId="121E97B4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6D591799" wp14:editId="0DEB41F8">
            <wp:extent cx="1169035" cy="1153160"/>
            <wp:effectExtent l="0" t="0" r="0" b="8890"/>
            <wp:docPr id="21" name="Рисунок 21" descr="C:\Users\Мария\Desktop\ti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я\Desktop\tier_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 </w:t>
      </w: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154E8477" wp14:editId="003C73A5">
            <wp:extent cx="1168842" cy="1168842"/>
            <wp:effectExtent l="0" t="0" r="0" b="0"/>
            <wp:docPr id="22" name="Рисунок 22" descr="C:\Users\Мария\Desktop\ti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я\Desktop\tier_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91" cy="11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CDA" w14:textId="77777777" w:rsidR="008A1686" w:rsidRPr="007D6A96" w:rsidRDefault="008A1686" w:rsidP="008A1686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Можно разместить все три картинки в одну строку, а под ними разместить надпись «TIER III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certified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»</w:t>
      </w:r>
    </w:p>
    <w:p w14:paraId="1A99C236" w14:textId="77777777" w:rsidR="008D13E5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67FD2E88" w14:textId="77777777" w:rsidR="003F72A9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B16881D" w14:textId="77777777" w:rsidR="003F72A9" w:rsidRPr="00FC194A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50770E99" w14:textId="77777777" w:rsidR="003F72A9" w:rsidRPr="00FC194A" w:rsidRDefault="003F72A9" w:rsidP="003F72A9">
      <w:pPr>
        <w:spacing w:line="100" w:lineRule="atLeast"/>
        <w:rPr>
          <w:b/>
          <w:iCs/>
          <w:sz w:val="22"/>
          <w:szCs w:val="22"/>
          <w:lang w:eastAsia="ar-SA"/>
        </w:rPr>
      </w:pPr>
    </w:p>
    <w:p w14:paraId="0277F27B" w14:textId="77777777" w:rsidR="003F72A9" w:rsidRPr="00E93B9D" w:rsidRDefault="009F53C0" w:rsidP="003F72A9">
      <w:pPr>
        <w:rPr>
          <w:rStyle w:val="a3"/>
          <w:rFonts w:eastAsia="Calibri"/>
        </w:rPr>
      </w:pPr>
      <w:hyperlink r:id="rId67" w:history="1">
        <w:r w:rsidR="003F72A9" w:rsidRPr="00E93B9D">
          <w:rPr>
            <w:rStyle w:val="a3"/>
            <w:rFonts w:eastAsia="Calibri"/>
            <w:sz w:val="22"/>
            <w:szCs w:val="22"/>
          </w:rPr>
          <w:t>http://site-f.hostke.ru/support/speedtest</w:t>
        </w:r>
      </w:hyperlink>
      <w:r w:rsidR="003F72A9" w:rsidRPr="00E93B9D">
        <w:rPr>
          <w:rStyle w:val="a3"/>
          <w:rFonts w:eastAsia="Calibri"/>
        </w:rPr>
        <w:t xml:space="preserve"> </w:t>
      </w:r>
    </w:p>
    <w:p w14:paraId="4E9E0591" w14:textId="77777777" w:rsidR="003F72A9" w:rsidRPr="003F72A9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1F485DF4" w14:textId="2F1A8B4D" w:rsidR="003F72A9" w:rsidRPr="00BA6921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Для вкладки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— прошу помочь с добавлением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en-US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вытащила из </w:t>
      </w:r>
      <w:hyperlink r:id="rId68" w:history="1">
        <w:r w:rsidRPr="00107911">
          <w:rPr>
            <w:rStyle w:val="a3"/>
            <w:rFonts w:asciiTheme="minorHAnsi" w:hAnsiTheme="minorHAnsi"/>
            <w:sz w:val="22"/>
            <w:szCs w:val="22"/>
            <w:highlight w:val="yellow"/>
            <w:lang w:val="ru-RU"/>
          </w:rPr>
          <w:t>http://speed.hostkey.com/</w:t>
        </w:r>
      </w:hyperlink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но не могу избавиться от белого фона вокруг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На втором </w:t>
      </w:r>
      <w:proofErr w:type="spell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виджете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также прошу поправить</w:t>
      </w:r>
    </w:p>
    <w:p w14:paraId="51EAD511" w14:textId="38FCC0B9" w:rsidR="00BA6921" w:rsidRPr="00BA6921" w:rsidRDefault="00BA6921" w:rsidP="00BA6921">
      <w:pPr>
        <w:pStyle w:val="1"/>
        <w:numPr>
          <w:ilvl w:val="0"/>
          <w:numId w:val="3"/>
        </w:numPr>
        <w:rPr>
          <w:rFonts w:asciiTheme="minorHAnsi" w:hAnsiTheme="minorHAnsi"/>
          <w:sz w:val="22"/>
          <w:szCs w:val="22"/>
          <w:highlight w:val="lightGray"/>
          <w:lang w:val="ru-RU"/>
        </w:rPr>
      </w:pPr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Для вкладки looking-glass — вытащить форму отсюда </w:t>
      </w:r>
      <w:hyperlink r:id="rId69" w:history="1">
        <w:r w:rsidRPr="00BA6921">
          <w:rPr>
            <w:highlight w:val="lightGray"/>
          </w:rPr>
          <w:t>http://lg.hostkey.net/lg/lg.cgi</w:t>
        </w:r>
      </w:hyperlink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 и изменить стилистику отображения на подходящую для сайта. Нарисовать? --- Требуется поднять FTP сервер. </w:t>
      </w:r>
    </w:p>
    <w:p w14:paraId="24475C45" w14:textId="77777777" w:rsidR="00BA6921" w:rsidRPr="00107911" w:rsidRDefault="00BA6921" w:rsidP="00BA6921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2BC566DB" w14:textId="77777777" w:rsidR="003F72A9" w:rsidRDefault="003F72A9" w:rsidP="003F72A9">
      <w:pPr>
        <w:pStyle w:val="1"/>
        <w:ind w:left="0"/>
        <w:rPr>
          <w:rFonts w:asciiTheme="minorHAnsi" w:eastAsia="Arial" w:hAnsiTheme="minorHAnsi"/>
          <w:b/>
          <w:iCs/>
          <w:sz w:val="22"/>
          <w:szCs w:val="22"/>
          <w:lang w:val="ru-RU" w:eastAsia="ar-SA"/>
        </w:rPr>
      </w:pPr>
    </w:p>
    <w:p w14:paraId="4F07AF22" w14:textId="77777777" w:rsidR="003F72A9" w:rsidRDefault="009F53C0" w:rsidP="003F72A9">
      <w:pPr>
        <w:pStyle w:val="1"/>
        <w:ind w:left="0"/>
        <w:rPr>
          <w:rFonts w:asciiTheme="minorHAnsi" w:hAnsiTheme="minorHAnsi"/>
          <w:sz w:val="22"/>
          <w:szCs w:val="22"/>
          <w:lang w:val="ru-RU"/>
        </w:rPr>
      </w:pPr>
      <w:hyperlink r:id="rId70" w:history="1">
        <w:r w:rsidR="003F72A9" w:rsidRPr="0092272F">
          <w:rPr>
            <w:rStyle w:val="a3"/>
            <w:rFonts w:asciiTheme="minorHAnsi" w:hAnsiTheme="minorHAnsi"/>
            <w:sz w:val="22"/>
            <w:szCs w:val="22"/>
            <w:lang w:val="ru-RU"/>
          </w:rPr>
          <w:t>http://site-f.hostke.ru/web/ssl/</w:t>
        </w:r>
      </w:hyperlink>
    </w:p>
    <w:p w14:paraId="74D68171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Реализовать полноценный функционал (лучше сначала проговорить)</w:t>
      </w:r>
    </w:p>
    <w:p w14:paraId="6430C0F0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Возможность редактировать заголовок и основной текст</w:t>
      </w:r>
    </w:p>
    <w:p w14:paraId="3B63522D" w14:textId="77777777" w:rsidR="003860AF" w:rsidRDefault="003860AF" w:rsidP="003860AF">
      <w:pPr>
        <w:shd w:val="clear" w:color="auto" w:fill="FFFFFF"/>
      </w:pPr>
    </w:p>
    <w:p w14:paraId="76EF0818" w14:textId="77777777" w:rsidR="003F72A9" w:rsidRPr="008A1686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E9CB9D7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6D924B5D" w14:textId="78C0538B" w:rsidR="008D13E5" w:rsidRPr="002C787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C7873">
        <w:rPr>
          <w:rFonts w:cs="Trebuchet MS"/>
          <w:color w:val="000000"/>
          <w:sz w:val="22"/>
          <w:szCs w:val="22"/>
          <w:highlight w:val="yellow"/>
        </w:rPr>
        <w:t xml:space="preserve">+ На главной добавить в список социальных сетей еще одну последней по счету – </w:t>
      </w:r>
      <w:proofErr w:type="spellStart"/>
      <w:r w:rsidRPr="002C787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C7873">
        <w:rPr>
          <w:rFonts w:cs="Trebuchet MS"/>
          <w:color w:val="000000"/>
          <w:sz w:val="22"/>
          <w:szCs w:val="22"/>
          <w:highlight w:val="yellow"/>
        </w:rPr>
        <w:t>, перед названиями социальных сетей поставить соответствующие им иконки</w:t>
      </w:r>
    </w:p>
    <w:p w14:paraId="2062276C" w14:textId="7D2D68BD" w:rsidR="008D13E5" w:rsidRPr="002D2813" w:rsidRDefault="000C3A9B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 </w:t>
      </w:r>
      <w:r w:rsidR="008D13E5" w:rsidRPr="002D2813">
        <w:rPr>
          <w:rFonts w:cs="Trebuchet MS"/>
          <w:color w:val="000000"/>
          <w:sz w:val="22"/>
          <w:szCs w:val="22"/>
        </w:rPr>
        <w:t xml:space="preserve">В разделах, где предусмотрен выбор локации 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rus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nl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 xml:space="preserve"> поставить перед названиями стран соответствующе им иконки.</w:t>
      </w:r>
    </w:p>
    <w:p w14:paraId="3D9D334E" w14:textId="163AE8D8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Разделение  названий в навигации и в заголовках страниц</w:t>
      </w:r>
    </w:p>
    <w:p w14:paraId="10ADDE21" w14:textId="6D035A77" w:rsidR="008D13E5" w:rsidRPr="0073034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30340">
        <w:rPr>
          <w:rFonts w:cs="Trebuchet MS"/>
          <w:color w:val="000000"/>
          <w:sz w:val="22"/>
          <w:szCs w:val="22"/>
          <w:highlight w:val="yellow"/>
        </w:rPr>
        <w:t>+ http://site-f.hostke.ru/web/ssl</w:t>
      </w:r>
    </w:p>
    <w:p w14:paraId="792F5E31" w14:textId="77777777" w:rsidR="008D13E5" w:rsidRPr="002D2813" w:rsidRDefault="008D13E5" w:rsidP="00520E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Реализация подразделов для провайдеров:</w:t>
      </w:r>
    </w:p>
    <w:p w14:paraId="383A10F9" w14:textId="34B289AF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Реализация FAQ для SSL</w:t>
      </w:r>
    </w:p>
    <w:p w14:paraId="29D8BD7C" w14:textId="690118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Редактирование подзаголовки и текстовку под картинкой везде.</w:t>
      </w:r>
    </w:p>
    <w:p w14:paraId="7AE9F604" w14:textId="77777777" w:rsidR="00AF1B3D" w:rsidRDefault="00AF1B3D" w:rsidP="00520E60">
      <w:pPr>
        <w:rPr>
          <w:sz w:val="22"/>
          <w:szCs w:val="22"/>
        </w:rPr>
      </w:pPr>
    </w:p>
    <w:p w14:paraId="3E6E9C8D" w14:textId="77777777" w:rsidR="00F35EBD" w:rsidRDefault="00F35EBD" w:rsidP="00520E60">
      <w:pPr>
        <w:rPr>
          <w:sz w:val="22"/>
          <w:szCs w:val="22"/>
        </w:rPr>
      </w:pPr>
    </w:p>
    <w:p w14:paraId="01B0A03C" w14:textId="77777777" w:rsidR="003860AF" w:rsidRDefault="003860AF" w:rsidP="00520E60">
      <w:pPr>
        <w:rPr>
          <w:sz w:val="22"/>
          <w:szCs w:val="22"/>
        </w:rPr>
      </w:pPr>
    </w:p>
    <w:p w14:paraId="6FFFD2C5" w14:textId="77777777" w:rsidR="003860AF" w:rsidRDefault="003860AF" w:rsidP="00520E60">
      <w:pPr>
        <w:rPr>
          <w:sz w:val="22"/>
          <w:szCs w:val="22"/>
        </w:rPr>
      </w:pPr>
    </w:p>
    <w:p w14:paraId="4445B984" w14:textId="77777777" w:rsidR="003860AF" w:rsidRDefault="003860AF" w:rsidP="00520E60">
      <w:pPr>
        <w:rPr>
          <w:sz w:val="22"/>
          <w:szCs w:val="22"/>
        </w:rPr>
      </w:pPr>
    </w:p>
    <w:p w14:paraId="3478929B" w14:textId="77777777" w:rsidR="00F35EBD" w:rsidRDefault="00F35EBD" w:rsidP="00520E60">
      <w:pPr>
        <w:rPr>
          <w:sz w:val="22"/>
          <w:szCs w:val="22"/>
        </w:rPr>
      </w:pPr>
    </w:p>
    <w:p w14:paraId="7C356194" w14:textId="1835C6CB" w:rsidR="004D1DD9" w:rsidRPr="0032582B" w:rsidRDefault="0032582B" w:rsidP="00520E60">
      <w:pPr>
        <w:rPr>
          <w:b/>
          <w:sz w:val="22"/>
          <w:szCs w:val="22"/>
        </w:rPr>
      </w:pPr>
      <w:r w:rsidRPr="0032582B">
        <w:rPr>
          <w:b/>
          <w:color w:val="FF0000"/>
          <w:sz w:val="22"/>
          <w:szCs w:val="22"/>
        </w:rPr>
        <w:t>ВТОРОСТЕПЕННЫЕ</w:t>
      </w:r>
    </w:p>
    <w:p w14:paraId="661DABE1" w14:textId="1B57CEB3" w:rsidR="007D6A96" w:rsidRDefault="007D6A96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>
        <w:rPr>
          <w:rFonts w:cs="Trebuchet MS"/>
          <w:color w:val="000000"/>
          <w:sz w:val="22"/>
          <w:szCs w:val="22"/>
        </w:rPr>
        <w:t xml:space="preserve">Заменить иконки </w:t>
      </w:r>
      <w:proofErr w:type="spellStart"/>
      <w:r>
        <w:rPr>
          <w:rFonts w:cs="Trebuchet MS"/>
          <w:color w:val="000000"/>
          <w:sz w:val="22"/>
          <w:szCs w:val="22"/>
        </w:rPr>
        <w:t>соцсетей</w:t>
      </w:r>
      <w:proofErr w:type="spellEnd"/>
      <w:r>
        <w:rPr>
          <w:rFonts w:cs="Trebuchet MS"/>
          <w:color w:val="000000"/>
          <w:sz w:val="22"/>
          <w:szCs w:val="22"/>
        </w:rPr>
        <w:t xml:space="preserve"> на новые</w:t>
      </w:r>
    </w:p>
    <w:p w14:paraId="7CD741B8" w14:textId="77777777" w:rsidR="004D1DD9" w:rsidRP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Добавить иконку с лупой “поиск по сайту” на все страницы в шапку  между </w:t>
      </w:r>
      <w:proofErr w:type="spellStart"/>
      <w:r w:rsidRPr="002D2813">
        <w:rPr>
          <w:rFonts w:cs="Trebuchet MS"/>
          <w:color w:val="000000"/>
          <w:sz w:val="22"/>
          <w:szCs w:val="22"/>
        </w:rPr>
        <w:t>client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area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и телефонов. При нажатии на </w:t>
      </w:r>
      <w:proofErr w:type="spellStart"/>
      <w:r w:rsidRPr="002D2813">
        <w:rPr>
          <w:rFonts w:cs="Trebuchet MS"/>
          <w:color w:val="000000"/>
          <w:sz w:val="22"/>
          <w:szCs w:val="22"/>
        </w:rPr>
        <w:t>икопку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должно появляться текстовое поле для ввода, пример </w:t>
      </w:r>
      <w:hyperlink r:id="rId71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www.liquidweb.com</w:t>
        </w:r>
      </w:hyperlink>
      <w:r w:rsidRPr="002D2813">
        <w:rPr>
          <w:rFonts w:cs="Trebuchet MS"/>
          <w:color w:val="000000"/>
          <w:sz w:val="22"/>
          <w:szCs w:val="22"/>
        </w:rPr>
        <w:t xml:space="preserve"> или (хуже) </w:t>
      </w:r>
      <w:hyperlink r:id="rId72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www.caravan.ru</w:t>
        </w:r>
      </w:hyperlink>
    </w:p>
    <w:p w14:paraId="3165D8FB" w14:textId="77777777" w:rsidR="004D1DD9" w:rsidRDefault="004D1DD9" w:rsidP="004D1DD9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7596F02" w14:textId="77777777" w:rsidR="004D1DD9" w:rsidRPr="002D2813" w:rsidRDefault="009F53C0" w:rsidP="004D1DD9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3" w:history="1">
        <w:r w:rsidR="004D1DD9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2D046ACE" w14:textId="77777777" w:rsid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1D823AD4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yellow"/>
        </w:rPr>
      </w:pPr>
      <w:r w:rsidRPr="001A3E26">
        <w:rPr>
          <w:sz w:val="22"/>
          <w:szCs w:val="22"/>
          <w:highlight w:val="yellow"/>
        </w:rPr>
        <w:t>Реализовать подтягивание новостей</w:t>
      </w:r>
    </w:p>
    <w:p w14:paraId="28179043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lightGray"/>
        </w:rPr>
      </w:pPr>
      <w:r w:rsidRPr="001A3E26">
        <w:rPr>
          <w:sz w:val="22"/>
          <w:szCs w:val="22"/>
          <w:highlight w:val="lightGray"/>
        </w:rPr>
        <w:t xml:space="preserve">Потерялась возможность прокрутки новостей – прокрутка без ограничений, т.е. пока не </w:t>
      </w:r>
      <w:proofErr w:type="spellStart"/>
      <w:r w:rsidRPr="001A3E26">
        <w:rPr>
          <w:sz w:val="22"/>
          <w:szCs w:val="22"/>
          <w:highlight w:val="lightGray"/>
        </w:rPr>
        <w:t>пролистаются</w:t>
      </w:r>
      <w:proofErr w:type="spellEnd"/>
      <w:r w:rsidRPr="001A3E26">
        <w:rPr>
          <w:sz w:val="22"/>
          <w:szCs w:val="22"/>
          <w:highlight w:val="lightGray"/>
        </w:rPr>
        <w:t xml:space="preserve"> все новости</w:t>
      </w:r>
    </w:p>
    <w:p w14:paraId="2B062B7D" w14:textId="77777777" w:rsidR="004D1DD9" w:rsidRPr="00FC194A" w:rsidRDefault="004D1DD9" w:rsidP="004D1DD9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6BF2963" wp14:editId="0EA37FAD">
            <wp:extent cx="675861" cy="14391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5974" cy="14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F836" w14:textId="77777777" w:rsidR="004D1DD9" w:rsidRPr="002D2813" w:rsidRDefault="004D1DD9" w:rsidP="004D1DD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3EA8B8F0" w14:textId="77777777" w:rsidR="007A016B" w:rsidRPr="002D2813" w:rsidRDefault="009F53C0" w:rsidP="007A016B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75" w:history="1">
        <w:r w:rsidR="007A016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43CE8260" w14:textId="77777777" w:rsidR="007A016B" w:rsidRPr="002D2813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На всех страницах подраздела /</w:t>
      </w:r>
      <w:proofErr w:type="spellStart"/>
      <w:r w:rsidRPr="002D2813">
        <w:rPr>
          <w:rFonts w:cs="Trebuchet MS"/>
          <w:color w:val="000000"/>
          <w:sz w:val="22"/>
          <w:szCs w:val="22"/>
        </w:rPr>
        <w:t>dedicated</w:t>
      </w:r>
      <w:proofErr w:type="spellEnd"/>
      <w:r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</w:rPr>
        <w:t>service</w:t>
      </w:r>
      <w:proofErr w:type="spellEnd"/>
      <w:r w:rsidRPr="002D2813">
        <w:rPr>
          <w:rFonts w:cs="Trebuchet MS"/>
          <w:color w:val="000000"/>
          <w:sz w:val="22"/>
          <w:szCs w:val="22"/>
        </w:rPr>
        <w:t>/ после выбора страны добавить текстовый блок</w:t>
      </w:r>
    </w:p>
    <w:p w14:paraId="2D07B1FD" w14:textId="77777777" w:rsidR="007A016B" w:rsidRPr="00FC194A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</w:rPr>
      </w:pPr>
      <w:r w:rsidRPr="00FC194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блоке </w:t>
      </w:r>
      <w:r>
        <w:rPr>
          <w:sz w:val="22"/>
          <w:szCs w:val="22"/>
          <w:lang w:val="en-US"/>
        </w:rPr>
        <w:t>Features</w:t>
      </w:r>
      <w:r w:rsidRPr="00FC194A">
        <w:rPr>
          <w:sz w:val="22"/>
          <w:szCs w:val="22"/>
        </w:rPr>
        <w:t>:</w:t>
      </w:r>
    </w:p>
    <w:p w14:paraId="1B43FCE5" w14:textId="77777777" w:rsidR="007A016B" w:rsidRPr="00FC194A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Реализовать возможность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приоретизации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блоков – т.е., чтобы добавить новый блок на первую позицию – не нужно было перемещать оставшиеся 19 блоков на позицию ниже</w:t>
      </w:r>
    </w:p>
    <w:p w14:paraId="1A49A9B2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При нажатии на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" контент должен быть виден без прокрутки окна вверх.</w:t>
      </w:r>
    </w:p>
    <w:p w14:paraId="16FFD69A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Ссылки с контент-блоков, что ведут на другие страницы сайта (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DDoS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SaaS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) должны открываться в новом окне.</w:t>
      </w:r>
    </w:p>
    <w:p w14:paraId="6FD8899D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Нужно предусмотреть для контент-блоков с малым количеством текста отключение отображения кнопки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” (например, IpV6 адреса)</w:t>
      </w:r>
    </w:p>
    <w:p w14:paraId="73A6F751" w14:textId="77777777" w:rsidR="005E6102" w:rsidRDefault="005E6102" w:rsidP="005E6102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2F9605C" w14:textId="77777777" w:rsidR="005E6102" w:rsidRPr="002D2813" w:rsidRDefault="009F53C0" w:rsidP="005E6102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6" w:history="1">
        <w:r w:rsidR="005E6102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http://site-f.hostke.ru/dedicated/sale</w:t>
        </w:r>
      </w:hyperlink>
    </w:p>
    <w:p w14:paraId="180D2540" w14:textId="3308E879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Добавить возможность сортировки по странам</w:t>
      </w:r>
      <w:r w:rsidRPr="005E6102">
        <w:rPr>
          <w:rFonts w:cs="Trebuchet MS"/>
          <w:color w:val="000000"/>
          <w:sz w:val="22"/>
          <w:szCs w:val="22"/>
        </w:rPr>
        <w:t xml:space="preserve"> </w:t>
      </w:r>
      <w:r>
        <w:rPr>
          <w:rFonts w:cs="Trebuchet MS"/>
          <w:color w:val="000000"/>
          <w:sz w:val="22"/>
          <w:szCs w:val="22"/>
        </w:rPr>
        <w:t>и другие фильтры</w:t>
      </w:r>
    </w:p>
    <w:p w14:paraId="3128EE7E" w14:textId="77777777" w:rsidR="002C7873" w:rsidRDefault="002C7873" w:rsidP="002C7873"/>
    <w:p w14:paraId="02B43CC5" w14:textId="77777777" w:rsidR="002C7873" w:rsidRPr="00FC194A" w:rsidRDefault="009F53C0" w:rsidP="002C7873">
      <w:pPr>
        <w:rPr>
          <w:color w:val="00000A"/>
          <w:sz w:val="22"/>
          <w:szCs w:val="22"/>
        </w:rPr>
      </w:pPr>
      <w:hyperlink r:id="rId77" w:history="1">
        <w:r w:rsidR="002C7873" w:rsidRPr="00FC194A">
          <w:rPr>
            <w:rStyle w:val="a3"/>
            <w:sz w:val="22"/>
            <w:szCs w:val="22"/>
          </w:rPr>
          <w:t>http</w:t>
        </w:r>
        <w:r w:rsidR="002C7873" w:rsidRPr="00E93B9D">
          <w:rPr>
            <w:rStyle w:val="a3"/>
            <w:sz w:val="22"/>
            <w:szCs w:val="22"/>
          </w:rPr>
          <w:t>://</w:t>
        </w:r>
        <w:r w:rsidR="002C7873" w:rsidRPr="00FC194A">
          <w:rPr>
            <w:rStyle w:val="a3"/>
            <w:sz w:val="22"/>
            <w:szCs w:val="22"/>
          </w:rPr>
          <w:t>site</w:t>
        </w:r>
        <w:r w:rsidR="002C7873" w:rsidRPr="00E93B9D">
          <w:rPr>
            <w:rStyle w:val="a3"/>
            <w:sz w:val="22"/>
            <w:szCs w:val="22"/>
          </w:rPr>
          <w:t>-</w:t>
        </w:r>
        <w:r w:rsidR="002C7873" w:rsidRPr="00FC194A">
          <w:rPr>
            <w:rStyle w:val="a3"/>
            <w:sz w:val="22"/>
            <w:szCs w:val="22"/>
          </w:rPr>
          <w:t>f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hostke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ru</w:t>
        </w:r>
        <w:r w:rsidR="002C7873" w:rsidRPr="00E93B9D">
          <w:rPr>
            <w:rStyle w:val="a3"/>
            <w:sz w:val="22"/>
            <w:szCs w:val="22"/>
          </w:rPr>
          <w:t>/</w:t>
        </w:r>
        <w:r w:rsidR="002C7873" w:rsidRPr="00FC194A">
          <w:rPr>
            <w:rStyle w:val="a3"/>
            <w:sz w:val="22"/>
            <w:szCs w:val="22"/>
          </w:rPr>
          <w:t>cloud</w:t>
        </w:r>
      </w:hyperlink>
      <w:r w:rsidR="002C7873" w:rsidRPr="00FC194A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578C01AB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Домены, возможно, имеет смысл выводить не кнопками, а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чекбоксами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в несколько столбцов, т.к. их может быть много + должна быть реализована возможность выбрать несколько доменов </w:t>
      </w:r>
    </w:p>
    <w:p w14:paraId="47618190" w14:textId="77777777" w:rsidR="002C7873" w:rsidRDefault="002C7873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70D33375" w14:textId="77777777" w:rsidR="005E6102" w:rsidRPr="00FC194A" w:rsidRDefault="009F53C0" w:rsidP="005E6102">
      <w:pPr>
        <w:rPr>
          <w:color w:val="00000A"/>
          <w:sz w:val="22"/>
          <w:szCs w:val="22"/>
        </w:rPr>
      </w:pPr>
      <w:hyperlink r:id="rId78" w:history="1">
        <w:r w:rsidR="005E6102" w:rsidRPr="00FC194A">
          <w:rPr>
            <w:rStyle w:val="a3"/>
            <w:sz w:val="22"/>
            <w:szCs w:val="22"/>
          </w:rPr>
          <w:t>http</w:t>
        </w:r>
        <w:r w:rsidR="005E6102" w:rsidRPr="00E93B9D">
          <w:rPr>
            <w:rStyle w:val="a3"/>
            <w:sz w:val="22"/>
            <w:szCs w:val="22"/>
          </w:rPr>
          <w:t>://</w:t>
        </w:r>
        <w:r w:rsidR="005E6102" w:rsidRPr="00FC194A">
          <w:rPr>
            <w:rStyle w:val="a3"/>
            <w:sz w:val="22"/>
            <w:szCs w:val="22"/>
          </w:rPr>
          <w:t>site</w:t>
        </w:r>
        <w:r w:rsidR="005E6102" w:rsidRPr="00E93B9D">
          <w:rPr>
            <w:rStyle w:val="a3"/>
            <w:sz w:val="22"/>
            <w:szCs w:val="22"/>
          </w:rPr>
          <w:t>-</w:t>
        </w:r>
        <w:r w:rsidR="005E6102" w:rsidRPr="00FC194A">
          <w:rPr>
            <w:rStyle w:val="a3"/>
            <w:sz w:val="22"/>
            <w:szCs w:val="22"/>
          </w:rPr>
          <w:t>f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hostke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ru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cloud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vps</w:t>
        </w:r>
        <w:r w:rsidR="005E6102" w:rsidRPr="00E93B9D">
          <w:rPr>
            <w:rStyle w:val="a3"/>
            <w:sz w:val="22"/>
            <w:szCs w:val="22"/>
          </w:rPr>
          <w:t>/</w:t>
        </w:r>
      </w:hyperlink>
    </w:p>
    <w:p w14:paraId="2C1EC21D" w14:textId="77777777" w:rsidR="005E6102" w:rsidRPr="002C7873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  <w:lang w:val="en-US"/>
        </w:rPr>
      </w:pPr>
      <w:r w:rsidRPr="00FC194A">
        <w:rPr>
          <w:color w:val="00000A"/>
          <w:sz w:val="22"/>
          <w:szCs w:val="22"/>
        </w:rPr>
        <w:t>После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color w:val="00000A"/>
          <w:sz w:val="22"/>
          <w:szCs w:val="22"/>
        </w:rPr>
        <w:t>тарифов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30B51FA6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Модальное окно:</w:t>
      </w:r>
    </w:p>
    <w:p w14:paraId="32B6FA82" w14:textId="275BD30C" w:rsidR="002C7873" w:rsidRDefault="002C7873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2C7873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2C7873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4863E796" w14:textId="77777777" w:rsidR="00A05994" w:rsidRPr="00A05994" w:rsidRDefault="00A05994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 xml:space="preserve">Возможность заказа </w:t>
      </w:r>
      <w:proofErr w:type="spellStart"/>
      <w:r>
        <w:rPr>
          <w:rFonts w:asciiTheme="minorHAnsi" w:hAnsiTheme="minorHAnsi"/>
          <w:sz w:val="22"/>
          <w:szCs w:val="22"/>
        </w:rPr>
        <w:t>cPanel</w:t>
      </w:r>
      <w:proofErr w:type="spellEnd"/>
      <w:r>
        <w:rPr>
          <w:rFonts w:asciiTheme="minorHAnsi" w:hAnsiTheme="minorHAnsi"/>
          <w:sz w:val="22"/>
          <w:szCs w:val="22"/>
          <w:lang w:val="ru-RU"/>
        </w:rPr>
        <w:t xml:space="preserve"> – если не трудоемко, если долго – не вытягивать, потом реализуем</w:t>
      </w:r>
    </w:p>
    <w:p w14:paraId="47CE1762" w14:textId="77777777" w:rsidR="00A05994" w:rsidRPr="007D6A96" w:rsidRDefault="00A05994" w:rsidP="002C7873">
      <w:pPr>
        <w:pStyle w:val="1"/>
        <w:ind w:left="426"/>
        <w:rPr>
          <w:rFonts w:asciiTheme="minorHAnsi" w:hAnsiTheme="minorHAnsi"/>
          <w:sz w:val="22"/>
          <w:szCs w:val="22"/>
          <w:lang w:val="ru-RU"/>
        </w:rPr>
      </w:pPr>
    </w:p>
    <w:p w14:paraId="7F6C179F" w14:textId="77777777" w:rsidR="005E6102" w:rsidRPr="002C7873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6C52368C" w14:textId="77777777" w:rsidR="005E6102" w:rsidRPr="007D6A96" w:rsidRDefault="009F53C0" w:rsidP="005E6102">
      <w:pPr>
        <w:rPr>
          <w:color w:val="00000A"/>
          <w:sz w:val="22"/>
          <w:szCs w:val="22"/>
        </w:rPr>
      </w:pPr>
      <w:hyperlink r:id="rId79" w:history="1">
        <w:r w:rsidR="005E6102" w:rsidRPr="00B43BE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B43BE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B43BE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manager</w:t>
        </w:r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08FCF92F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lang w:val="en-US"/>
        </w:rPr>
      </w:pPr>
      <w:r w:rsidRPr="00FC194A">
        <w:rPr>
          <w:sz w:val="22"/>
          <w:szCs w:val="22"/>
        </w:rPr>
        <w:t>После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конфигуратора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1DFE5097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3DEAD032" w14:textId="333C4311" w:rsidR="002C7873" w:rsidRPr="007D6A96" w:rsidRDefault="002C7873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7D6A96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7D6A96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34EED21D" w14:textId="77777777" w:rsidR="005E6102" w:rsidRPr="007D6A96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0D58D4C8" w14:textId="77777777" w:rsidR="005E6102" w:rsidRPr="007D6A96" w:rsidRDefault="009F53C0" w:rsidP="005E6102">
      <w:pPr>
        <w:rPr>
          <w:color w:val="00000A"/>
          <w:sz w:val="22"/>
          <w:szCs w:val="22"/>
        </w:rPr>
      </w:pPr>
      <w:hyperlink r:id="rId80" w:history="1">
        <w:r w:rsidR="005E6102" w:rsidRPr="005E610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5E610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5E610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5E610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vds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4DF920E2" w14:textId="3A1F1BE7" w:rsidR="002C7873" w:rsidRPr="002C7873" w:rsidRDefault="002C7873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2C7873">
        <w:rPr>
          <w:iCs/>
          <w:sz w:val="22"/>
          <w:szCs w:val="22"/>
          <w:lang w:eastAsia="ar-SA"/>
        </w:rPr>
        <w:t xml:space="preserve">На страницы </w:t>
      </w:r>
      <w:proofErr w:type="spellStart"/>
      <w:r w:rsidRPr="002C7873">
        <w:rPr>
          <w:iCs/>
          <w:sz w:val="22"/>
          <w:szCs w:val="22"/>
          <w:lang w:eastAsia="ar-SA"/>
        </w:rPr>
        <w:t>Cloud</w:t>
      </w:r>
      <w:proofErr w:type="spellEnd"/>
      <w:r w:rsidRPr="002C7873">
        <w:rPr>
          <w:iCs/>
          <w:sz w:val="22"/>
          <w:szCs w:val="22"/>
          <w:lang w:eastAsia="ar-SA"/>
        </w:rPr>
        <w:t xml:space="preserve"> в список ОС добавить иконки</w:t>
      </w:r>
    </w:p>
    <w:p w14:paraId="364E1F3E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6C669424" w14:textId="49F71045" w:rsidR="002C7873" w:rsidRDefault="002C7873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</w:rPr>
      </w:pPr>
      <w:r w:rsidRPr="002C7873">
        <w:rPr>
          <w:rFonts w:asciiTheme="minorHAnsi" w:hAnsiTheme="minorHAnsi"/>
          <w:sz w:val="22"/>
          <w:szCs w:val="22"/>
          <w:lang w:val="ru-RU"/>
        </w:rPr>
        <w:t>Домены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FC194A">
        <w:rPr>
          <w:rFonts w:asciiTheme="minorHAnsi" w:hAnsiTheme="minorHAnsi"/>
          <w:sz w:val="22"/>
          <w:szCs w:val="22"/>
        </w:rPr>
        <w:t>«</w:t>
      </w:r>
      <w:proofErr w:type="spellStart"/>
      <w:r w:rsidRPr="00FC194A">
        <w:rPr>
          <w:rFonts w:asciiTheme="minorHAnsi" w:hAnsiTheme="minorHAnsi"/>
          <w:sz w:val="22"/>
          <w:szCs w:val="22"/>
        </w:rPr>
        <w:t>Поддержка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FC194A">
        <w:rPr>
          <w:rFonts w:asciiTheme="minorHAnsi" w:hAnsiTheme="minorHAnsi"/>
          <w:sz w:val="22"/>
          <w:szCs w:val="22"/>
        </w:rPr>
        <w:t xml:space="preserve">» и </w:t>
      </w:r>
      <w:proofErr w:type="spellStart"/>
      <w:r w:rsidRPr="00FC194A">
        <w:rPr>
          <w:rFonts w:asciiTheme="minorHAnsi" w:hAnsiTheme="minorHAnsi"/>
          <w:sz w:val="22"/>
          <w:szCs w:val="22"/>
        </w:rPr>
        <w:t>значок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«+» </w:t>
      </w:r>
      <w:proofErr w:type="spellStart"/>
      <w:r w:rsidRPr="00FC194A">
        <w:rPr>
          <w:rFonts w:asciiTheme="minorHAnsi" w:hAnsiTheme="minorHAnsi"/>
          <w:sz w:val="22"/>
          <w:szCs w:val="22"/>
        </w:rPr>
        <w:t>для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добавления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еще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одного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домена</w:t>
      </w:r>
      <w:proofErr w:type="spellEnd"/>
    </w:p>
    <w:p w14:paraId="3AE848E7" w14:textId="77777777" w:rsidR="00BC0BDC" w:rsidRPr="00FC194A" w:rsidRDefault="00BC0BDC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color w:val="FF0000"/>
          <w:sz w:val="22"/>
          <w:szCs w:val="22"/>
          <w:lang w:val="ru-RU"/>
        </w:rPr>
        <w:t>Панель управления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1" w:anchor="/type/1CPU" w:history="1">
        <w:r w:rsidRPr="00FC194A">
          <w:rPr>
            <w:rStyle w:val="a3"/>
            <w:rFonts w:asciiTheme="minorHAnsi" w:hAnsiTheme="minorHAnsi"/>
            <w:sz w:val="22"/>
            <w:szCs w:val="22"/>
          </w:rPr>
          <w:t>http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://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site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-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f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hostke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ru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dedicated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service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netherlands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#/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type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/1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CPU</w:t>
        </w:r>
      </w:hyperlink>
    </w:p>
    <w:p w14:paraId="0865FAFB" w14:textId="77777777" w:rsidR="00BC0BDC" w:rsidRPr="00BC0BDC" w:rsidRDefault="00BC0BDC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48FF8331" w14:textId="77777777" w:rsidR="005E6102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6D016682" w14:textId="77777777" w:rsidR="005E6102" w:rsidRPr="00FC194A" w:rsidRDefault="009F53C0" w:rsidP="005E6102">
      <w:pPr>
        <w:spacing w:line="100" w:lineRule="atLeast"/>
        <w:rPr>
          <w:iCs/>
          <w:sz w:val="22"/>
          <w:szCs w:val="22"/>
          <w:lang w:eastAsia="ar-SA"/>
        </w:rPr>
      </w:pPr>
      <w:hyperlink r:id="rId82" w:history="1">
        <w:r w:rsidR="005E6102" w:rsidRPr="00FC194A">
          <w:rPr>
            <w:rStyle w:val="a3"/>
            <w:iCs/>
            <w:sz w:val="22"/>
            <w:szCs w:val="22"/>
            <w:lang w:eastAsia="ar-SA"/>
          </w:rPr>
          <w:t>http://site-f.hostke.ru/web/hosting</w:t>
        </w:r>
      </w:hyperlink>
    </w:p>
    <w:p w14:paraId="69C6860E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Реализовать возможность добавлять блоки с преимуществами</w:t>
      </w:r>
    </w:p>
    <w:p w14:paraId="0011B89B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Над тарифами, как во всех калькуляторах, добавить блок для обычного текста и слева от него заголовок</w:t>
      </w:r>
    </w:p>
    <w:p w14:paraId="42E3CCE7" w14:textId="77777777" w:rsidR="005E6102" w:rsidRPr="00E93B9D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>Под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тарифами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разместить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текст</w:t>
      </w:r>
      <w:r w:rsidRPr="00E93B9D">
        <w:rPr>
          <w:iCs/>
          <w:sz w:val="22"/>
          <w:szCs w:val="22"/>
          <w:lang w:val="en-US" w:eastAsia="ar-SA"/>
        </w:rPr>
        <w:t xml:space="preserve">: </w:t>
      </w:r>
      <w:r w:rsidRPr="00E93B9D">
        <w:rPr>
          <w:sz w:val="22"/>
          <w:szCs w:val="22"/>
          <w:lang w:val="en-US" w:eastAsia="ar-SA"/>
        </w:rPr>
        <w:t>«</w:t>
      </w:r>
      <w:r w:rsidRPr="00FC194A">
        <w:rPr>
          <w:sz w:val="22"/>
          <w:szCs w:val="22"/>
          <w:lang w:val="en-US" w:eastAsia="ar-SA"/>
        </w:rPr>
        <w:t>Before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placing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order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you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choose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additional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services</w:t>
      </w:r>
      <w:r w:rsidRPr="00E93B9D">
        <w:rPr>
          <w:sz w:val="22"/>
          <w:szCs w:val="22"/>
          <w:lang w:val="en-US" w:eastAsia="ar-SA"/>
        </w:rPr>
        <w:t>»</w:t>
      </w:r>
    </w:p>
    <w:p w14:paraId="38389568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После тарифов добавить блок для размещения информации о решениях – формат давайте обсудим, возможно просто текстовый блок, в котором будет список параметров. Точно нужно будет добавить аналогичный элемент </w:t>
      </w:r>
    </w:p>
    <w:p w14:paraId="6DC895F0" w14:textId="77777777" w:rsidR="005E6102" w:rsidRPr="00FC194A" w:rsidRDefault="005E6102" w:rsidP="005E6102">
      <w:pPr>
        <w:spacing w:line="100" w:lineRule="atLeast"/>
        <w:ind w:left="720"/>
        <w:rPr>
          <w:iCs/>
          <w:sz w:val="22"/>
          <w:szCs w:val="22"/>
          <w:lang w:eastAsia="ar-SA"/>
        </w:rPr>
      </w:pPr>
      <w:r w:rsidRPr="00FC194A">
        <w:rPr>
          <w:noProof/>
          <w:sz w:val="22"/>
          <w:szCs w:val="22"/>
          <w:lang w:eastAsia="ru-RU"/>
        </w:rPr>
        <w:drawing>
          <wp:inline distT="0" distB="0" distL="0" distR="0" wp14:anchorId="44301E6F" wp14:editId="050C7114">
            <wp:extent cx="2346429" cy="3101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9605" cy="31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0C40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В модальное окно добавить возможность выбора периода оплаты и заказа дополнительных сервисов. Все поля необязательны для ввода</w:t>
      </w:r>
    </w:p>
    <w:p w14:paraId="323BDB07" w14:textId="77777777" w:rsidR="005E6102" w:rsidRPr="00FC194A" w:rsidRDefault="005E6102" w:rsidP="005E6102">
      <w:pPr>
        <w:spacing w:line="100" w:lineRule="atLeast"/>
        <w:ind w:left="720"/>
        <w:rPr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Заголовок: </w:t>
      </w:r>
      <w:r w:rsidRPr="00FC194A">
        <w:rPr>
          <w:sz w:val="22"/>
          <w:szCs w:val="22"/>
          <w:lang w:eastAsia="ar-SA"/>
        </w:rPr>
        <w:t>«</w:t>
      </w:r>
      <w:r w:rsidRPr="00FC194A">
        <w:rPr>
          <w:sz w:val="22"/>
          <w:szCs w:val="22"/>
          <w:lang w:val="en-US" w:eastAsia="ar-SA"/>
        </w:rPr>
        <w:t>Additional services</w:t>
      </w:r>
      <w:r w:rsidRPr="00FC194A">
        <w:rPr>
          <w:sz w:val="22"/>
          <w:szCs w:val="22"/>
          <w:lang w:eastAsia="ar-SA"/>
        </w:rPr>
        <w:t>»</w:t>
      </w:r>
    </w:p>
    <w:p w14:paraId="3D4E64F9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Payment term</w:t>
      </w:r>
      <w:r w:rsidRPr="00FC194A">
        <w:rPr>
          <w:sz w:val="22"/>
          <w:szCs w:val="22"/>
          <w:lang w:eastAsia="ar-SA"/>
        </w:rPr>
        <w:t xml:space="preserve"> – стандартный блок, как в </w:t>
      </w:r>
      <w:r w:rsidRPr="00FC194A">
        <w:rPr>
          <w:sz w:val="22"/>
          <w:szCs w:val="22"/>
          <w:lang w:val="en-US" w:eastAsia="ar-SA"/>
        </w:rPr>
        <w:t>dedicated</w:t>
      </w:r>
      <w:r w:rsidRPr="00FC194A">
        <w:rPr>
          <w:sz w:val="22"/>
          <w:szCs w:val="22"/>
          <w:lang w:eastAsia="ar-SA"/>
        </w:rPr>
        <w:t xml:space="preserve"> </w:t>
      </w:r>
    </w:p>
    <w:p w14:paraId="03847E9A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SSH</w:t>
      </w:r>
      <w:r w:rsidRPr="00FC194A">
        <w:rPr>
          <w:sz w:val="22"/>
          <w:szCs w:val="22"/>
          <w:lang w:eastAsia="ar-SA"/>
        </w:rPr>
        <w:t xml:space="preserve"> – просто </w:t>
      </w:r>
      <w:proofErr w:type="spellStart"/>
      <w:r w:rsidRPr="00FC194A">
        <w:rPr>
          <w:sz w:val="22"/>
          <w:szCs w:val="22"/>
          <w:lang w:eastAsia="ar-SA"/>
        </w:rPr>
        <w:t>чекбокс</w:t>
      </w:r>
      <w:proofErr w:type="spellEnd"/>
    </w:p>
    <w:p w14:paraId="0CF97AC4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IPs</w:t>
      </w:r>
      <w:proofErr w:type="spellEnd"/>
      <w:r w:rsidRPr="00FC194A">
        <w:rPr>
          <w:sz w:val="22"/>
          <w:szCs w:val="22"/>
          <w:lang w:eastAsia="ar-SA"/>
        </w:rPr>
        <w:t xml:space="preserve"> – реализация, как на </w:t>
      </w:r>
      <w:hyperlink r:id="rId84" w:anchor="/type/2CPU" w:history="1">
        <w:r w:rsidRPr="00FC194A">
          <w:rPr>
            <w:color w:val="0000FF"/>
            <w:sz w:val="22"/>
            <w:szCs w:val="22"/>
            <w:u w:val="single"/>
          </w:rPr>
          <w:t>http</w:t>
        </w:r>
        <w:r w:rsidRPr="00E93B9D">
          <w:rPr>
            <w:color w:val="0000FF"/>
            <w:sz w:val="22"/>
            <w:szCs w:val="22"/>
            <w:u w:val="single"/>
          </w:rPr>
          <w:t>://</w:t>
        </w:r>
        <w:r w:rsidRPr="00FC194A">
          <w:rPr>
            <w:color w:val="0000FF"/>
            <w:sz w:val="22"/>
            <w:szCs w:val="22"/>
            <w:u w:val="single"/>
          </w:rPr>
          <w:t>site</w:t>
        </w:r>
        <w:r w:rsidRPr="00E93B9D">
          <w:rPr>
            <w:color w:val="0000FF"/>
            <w:sz w:val="22"/>
            <w:szCs w:val="22"/>
            <w:u w:val="single"/>
          </w:rPr>
          <w:t>-</w:t>
        </w:r>
        <w:r w:rsidRPr="00FC194A">
          <w:rPr>
            <w:color w:val="0000FF"/>
            <w:sz w:val="22"/>
            <w:szCs w:val="22"/>
            <w:u w:val="single"/>
          </w:rPr>
          <w:t>f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hostke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ru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dedicated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service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netherlands</w:t>
        </w:r>
        <w:r w:rsidRPr="00E93B9D">
          <w:rPr>
            <w:color w:val="0000FF"/>
            <w:sz w:val="22"/>
            <w:szCs w:val="22"/>
            <w:u w:val="single"/>
          </w:rPr>
          <w:t>#/</w:t>
        </w:r>
        <w:r w:rsidRPr="00FC194A">
          <w:rPr>
            <w:color w:val="0000FF"/>
            <w:sz w:val="22"/>
            <w:szCs w:val="22"/>
            <w:u w:val="single"/>
          </w:rPr>
          <w:t>type</w:t>
        </w:r>
        <w:r w:rsidRPr="00E93B9D">
          <w:rPr>
            <w:color w:val="0000FF"/>
            <w:sz w:val="22"/>
            <w:szCs w:val="22"/>
            <w:u w:val="single"/>
          </w:rPr>
          <w:t>/2</w:t>
        </w:r>
        <w:r w:rsidRPr="00FC194A">
          <w:rPr>
            <w:color w:val="0000FF"/>
            <w:sz w:val="22"/>
            <w:szCs w:val="22"/>
            <w:u w:val="single"/>
          </w:rPr>
          <w:t>CPU</w:t>
        </w:r>
      </w:hyperlink>
    </w:p>
    <w:p w14:paraId="59E77A1B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Dedicated</w:t>
      </w:r>
      <w:proofErr w:type="spellEnd"/>
      <w:r w:rsidRPr="00FC194A">
        <w:rPr>
          <w:sz w:val="22"/>
          <w:szCs w:val="22"/>
          <w:lang w:eastAsia="ar-SA"/>
        </w:rPr>
        <w:t xml:space="preserve"> IP</w:t>
      </w:r>
    </w:p>
    <w:p w14:paraId="204453E6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eastAsia="ar-SA"/>
        </w:rPr>
        <w:t>SSL – два выпадающих списка – поставщик и сертификат</w:t>
      </w:r>
    </w:p>
    <w:p w14:paraId="78535C38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 xml:space="preserve">Кнопку переименовать в </w:t>
      </w:r>
      <w:r w:rsidRPr="00FC194A">
        <w:rPr>
          <w:iCs/>
          <w:sz w:val="22"/>
          <w:szCs w:val="22"/>
          <w:lang w:val="en-US" w:eastAsia="ar-SA"/>
        </w:rPr>
        <w:t>Next</w:t>
      </w:r>
    </w:p>
    <w:p w14:paraId="3105BCFE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Добавить блок с дополнительными сервисами</w:t>
      </w:r>
    </w:p>
    <w:p w14:paraId="10DE1A63" w14:textId="65ED9298" w:rsidR="00F118EA" w:rsidRPr="00D001B8" w:rsidRDefault="00D001B8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highlight w:val="yellow"/>
          <w:lang w:eastAsia="ar-SA"/>
        </w:rPr>
      </w:pPr>
      <w:r w:rsidRPr="00D001B8">
        <w:rPr>
          <w:iCs/>
          <w:sz w:val="22"/>
          <w:szCs w:val="22"/>
          <w:highlight w:val="yellow"/>
          <w:lang w:eastAsia="ar-SA"/>
        </w:rPr>
        <w:t>Добави</w:t>
      </w:r>
      <w:r w:rsidR="007D6A96">
        <w:rPr>
          <w:iCs/>
          <w:sz w:val="22"/>
          <w:szCs w:val="22"/>
          <w:highlight w:val="yellow"/>
          <w:lang w:eastAsia="ar-SA"/>
        </w:rPr>
        <w:t>ть</w:t>
      </w:r>
      <w:r w:rsidRPr="00D001B8">
        <w:rPr>
          <w:iCs/>
          <w:sz w:val="22"/>
          <w:szCs w:val="22"/>
          <w:highlight w:val="yellow"/>
          <w:lang w:eastAsia="ar-SA"/>
        </w:rPr>
        <w:t xml:space="preserve"> универсальное всплывающие окно для всех модальных окон.</w:t>
      </w:r>
    </w:p>
    <w:p w14:paraId="5F180042" w14:textId="77777777" w:rsidR="002C7873" w:rsidRPr="002C7873" w:rsidRDefault="002C7873" w:rsidP="002C7873">
      <w:pPr>
        <w:pStyle w:val="a4"/>
        <w:rPr>
          <w:iCs/>
          <w:sz w:val="22"/>
          <w:szCs w:val="22"/>
          <w:lang w:val="ru-RU" w:eastAsia="ar-SA"/>
        </w:rPr>
      </w:pPr>
    </w:p>
    <w:p w14:paraId="1E9E0EC6" w14:textId="77777777" w:rsidR="002C7873" w:rsidRPr="00FC194A" w:rsidRDefault="002C7873" w:rsidP="002C7873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</w:p>
    <w:sectPr w:rsidR="002C7873" w:rsidRPr="00FC194A" w:rsidSect="002C7873">
      <w:type w:val="oddPage"/>
      <w:pgSz w:w="12240" w:h="15840"/>
      <w:pgMar w:top="1134" w:right="850" w:bottom="1134" w:left="1701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Мария Рогова" w:date="2016-01-11T19:17:00Z" w:initials="МР">
    <w:p w14:paraId="1BF6945C" w14:textId="7ECF4BF2" w:rsidR="007D6A96" w:rsidRPr="007D6A96" w:rsidRDefault="007D6A96">
      <w:pPr>
        <w:pStyle w:val="a6"/>
        <w:rPr>
          <w:lang w:val="ru-RU"/>
        </w:rPr>
      </w:pPr>
      <w:r>
        <w:rPr>
          <w:rStyle w:val="a5"/>
        </w:rPr>
        <w:annotationRef/>
      </w:r>
      <w:r>
        <w:rPr>
          <w:lang w:val="ru-RU"/>
        </w:rPr>
        <w:t>Александр, нужны параметры серверов для этой группы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6945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7124D23C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C"/>
    <w:multiLevelType w:val="hybridMultilevel"/>
    <w:tmpl w:val="0000000C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F"/>
    <w:multiLevelType w:val="hybridMultilevel"/>
    <w:tmpl w:val="54887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26"/>
    <w:multiLevelType w:val="hybridMultilevel"/>
    <w:tmpl w:val="00000026"/>
    <w:lvl w:ilvl="0" w:tplc="00000E7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83E6E38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31C51"/>
    <w:multiLevelType w:val="hybridMultilevel"/>
    <w:tmpl w:val="3C56F9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73170B2"/>
    <w:multiLevelType w:val="multilevel"/>
    <w:tmpl w:val="4DAAF4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  <w:b w:val="0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>
    <w:nsid w:val="2D0E283F"/>
    <w:multiLevelType w:val="hybridMultilevel"/>
    <w:tmpl w:val="6288757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3BB728C6"/>
    <w:multiLevelType w:val="hybridMultilevel"/>
    <w:tmpl w:val="D480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E59A6"/>
    <w:multiLevelType w:val="hybridMultilevel"/>
    <w:tmpl w:val="FD126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465D112F"/>
    <w:multiLevelType w:val="hybridMultilevel"/>
    <w:tmpl w:val="EDCE8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7153F38"/>
    <w:multiLevelType w:val="hybridMultilevel"/>
    <w:tmpl w:val="07B89C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0D07A0"/>
    <w:multiLevelType w:val="hybridMultilevel"/>
    <w:tmpl w:val="6A444A20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692881"/>
    <w:multiLevelType w:val="hybridMultilevel"/>
    <w:tmpl w:val="5240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650F4A95"/>
    <w:multiLevelType w:val="hybridMultilevel"/>
    <w:tmpl w:val="19F4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68E440ED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1E45A4"/>
    <w:multiLevelType w:val="hybridMultilevel"/>
    <w:tmpl w:val="718449DC"/>
    <w:lvl w:ilvl="0" w:tplc="158C0B2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10"/>
  </w:num>
  <w:num w:numId="10">
    <w:abstractNumId w:val="17"/>
  </w:num>
  <w:num w:numId="11">
    <w:abstractNumId w:val="12"/>
  </w:num>
  <w:num w:numId="12">
    <w:abstractNumId w:val="14"/>
  </w:num>
  <w:num w:numId="13">
    <w:abstractNumId w:val="8"/>
  </w:num>
  <w:num w:numId="14">
    <w:abstractNumId w:val="9"/>
  </w:num>
  <w:num w:numId="15">
    <w:abstractNumId w:val="19"/>
  </w:num>
  <w:num w:numId="16">
    <w:abstractNumId w:val="11"/>
  </w:num>
  <w:num w:numId="17">
    <w:abstractNumId w:val="13"/>
  </w:num>
  <w:num w:numId="18">
    <w:abstractNumId w:val="18"/>
  </w:num>
  <w:num w:numId="19">
    <w:abstractNumId w:val="15"/>
  </w:num>
  <w:num w:numId="20">
    <w:abstractNumId w:val="7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рия Рогова">
    <w15:presenceInfo w15:providerId="Windows Live" w15:userId="8450aaa3d68391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E5"/>
    <w:rsid w:val="00026467"/>
    <w:rsid w:val="000C2C36"/>
    <w:rsid w:val="000C3A9B"/>
    <w:rsid w:val="00107911"/>
    <w:rsid w:val="00115E4F"/>
    <w:rsid w:val="001A3E26"/>
    <w:rsid w:val="00220732"/>
    <w:rsid w:val="002210D4"/>
    <w:rsid w:val="002957A2"/>
    <w:rsid w:val="002C7873"/>
    <w:rsid w:val="002D2813"/>
    <w:rsid w:val="002D407E"/>
    <w:rsid w:val="002D455E"/>
    <w:rsid w:val="002D543A"/>
    <w:rsid w:val="0032582B"/>
    <w:rsid w:val="003860AF"/>
    <w:rsid w:val="003C6A49"/>
    <w:rsid w:val="003F366F"/>
    <w:rsid w:val="003F72A9"/>
    <w:rsid w:val="00463CBA"/>
    <w:rsid w:val="00485EC4"/>
    <w:rsid w:val="00497642"/>
    <w:rsid w:val="004D1DD9"/>
    <w:rsid w:val="004E78C2"/>
    <w:rsid w:val="00503108"/>
    <w:rsid w:val="00520E60"/>
    <w:rsid w:val="005522A5"/>
    <w:rsid w:val="005766F9"/>
    <w:rsid w:val="005A688F"/>
    <w:rsid w:val="005E6102"/>
    <w:rsid w:val="0067399B"/>
    <w:rsid w:val="00730340"/>
    <w:rsid w:val="007A016B"/>
    <w:rsid w:val="007D48B0"/>
    <w:rsid w:val="007D6A96"/>
    <w:rsid w:val="008A1686"/>
    <w:rsid w:val="008C3813"/>
    <w:rsid w:val="008D13E5"/>
    <w:rsid w:val="0092564F"/>
    <w:rsid w:val="009333B6"/>
    <w:rsid w:val="00954587"/>
    <w:rsid w:val="009C507E"/>
    <w:rsid w:val="009F53C0"/>
    <w:rsid w:val="00A05994"/>
    <w:rsid w:val="00AB5B24"/>
    <w:rsid w:val="00AC1545"/>
    <w:rsid w:val="00AF1B3D"/>
    <w:rsid w:val="00B16AFB"/>
    <w:rsid w:val="00B40321"/>
    <w:rsid w:val="00B41982"/>
    <w:rsid w:val="00B43BE2"/>
    <w:rsid w:val="00B561FF"/>
    <w:rsid w:val="00B93154"/>
    <w:rsid w:val="00BA6921"/>
    <w:rsid w:val="00BC0BDC"/>
    <w:rsid w:val="00C06937"/>
    <w:rsid w:val="00C230FC"/>
    <w:rsid w:val="00C70CB1"/>
    <w:rsid w:val="00C76749"/>
    <w:rsid w:val="00CD4621"/>
    <w:rsid w:val="00D001B8"/>
    <w:rsid w:val="00D16657"/>
    <w:rsid w:val="00D571F6"/>
    <w:rsid w:val="00D66959"/>
    <w:rsid w:val="00DB5A85"/>
    <w:rsid w:val="00DB6A66"/>
    <w:rsid w:val="00DD3127"/>
    <w:rsid w:val="00DE69C0"/>
    <w:rsid w:val="00E45CEE"/>
    <w:rsid w:val="00E75BA7"/>
    <w:rsid w:val="00E80558"/>
    <w:rsid w:val="00E87E5C"/>
    <w:rsid w:val="00F118EA"/>
    <w:rsid w:val="00F35EBD"/>
    <w:rsid w:val="00F74558"/>
    <w:rsid w:val="00F74B03"/>
    <w:rsid w:val="00FB7F63"/>
    <w:rsid w:val="00FD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6780E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A9B"/>
    <w:rPr>
      <w:color w:val="0563C1" w:themeColor="hyperlink"/>
      <w:u w:val="single"/>
    </w:rPr>
  </w:style>
  <w:style w:type="paragraph" w:customStyle="1" w:styleId="1">
    <w:name w:val="Абзац списка1"/>
    <w:basedOn w:val="a"/>
    <w:rsid w:val="002D2813"/>
    <w:pPr>
      <w:suppressAutoHyphens/>
      <w:spacing w:line="100" w:lineRule="atLeast"/>
      <w:ind w:left="720"/>
    </w:pPr>
    <w:rPr>
      <w:rFonts w:ascii="Calibri" w:eastAsia="Calibri" w:hAnsi="Calibri" w:cs="Times New Roman"/>
      <w:kern w:val="1"/>
      <w:lang w:val="en"/>
    </w:rPr>
  </w:style>
  <w:style w:type="paragraph" w:styleId="a4">
    <w:name w:val="List Paragraph"/>
    <w:basedOn w:val="a"/>
    <w:uiPriority w:val="34"/>
    <w:qFormat/>
    <w:rsid w:val="002D2813"/>
    <w:pPr>
      <w:suppressAutoHyphens/>
      <w:ind w:left="720"/>
      <w:contextualSpacing/>
    </w:pPr>
    <w:rPr>
      <w:rFonts w:ascii="Times New Roman" w:eastAsia="Arial" w:hAnsi="Times New Roman" w:cs="Times New Roman"/>
      <w:kern w:val="1"/>
      <w:lang w:val="en"/>
    </w:rPr>
  </w:style>
  <w:style w:type="character" w:styleId="a5">
    <w:name w:val="annotation reference"/>
    <w:uiPriority w:val="99"/>
    <w:semiHidden/>
    <w:unhideWhenUsed/>
    <w:rsid w:val="002D281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2813"/>
    <w:pPr>
      <w:suppressAutoHyphens/>
    </w:pPr>
    <w:rPr>
      <w:rFonts w:ascii="Times New Roman" w:eastAsia="Arial" w:hAnsi="Times New Roman" w:cs="Times New Roman"/>
      <w:kern w:val="1"/>
      <w:sz w:val="20"/>
      <w:szCs w:val="20"/>
      <w:lang w:val="en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2813"/>
    <w:rPr>
      <w:rFonts w:ascii="Times New Roman" w:eastAsia="Arial" w:hAnsi="Times New Roman" w:cs="Times New Roman"/>
      <w:kern w:val="1"/>
      <w:sz w:val="20"/>
      <w:szCs w:val="20"/>
      <w:lang w:val="en"/>
    </w:rPr>
  </w:style>
  <w:style w:type="paragraph" w:styleId="a8">
    <w:name w:val="Balloon Text"/>
    <w:basedOn w:val="a"/>
    <w:link w:val="a9"/>
    <w:uiPriority w:val="99"/>
    <w:semiHidden/>
    <w:unhideWhenUsed/>
    <w:rsid w:val="002D281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2813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74B03"/>
    <w:rPr>
      <w:color w:val="954F72" w:themeColor="followedHyperlink"/>
      <w:u w:val="single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7D6A96"/>
    <w:pPr>
      <w:suppressAutoHyphens w:val="0"/>
    </w:pPr>
    <w:rPr>
      <w:rFonts w:asciiTheme="minorHAnsi" w:eastAsiaTheme="minorHAnsi" w:hAnsiTheme="minorHAnsi" w:cstheme="minorBidi"/>
      <w:b/>
      <w:bCs/>
      <w:kern w:val="0"/>
      <w:lang w:val="ru-RU"/>
    </w:rPr>
  </w:style>
  <w:style w:type="character" w:customStyle="1" w:styleId="ac">
    <w:name w:val="Тема примечания Знак"/>
    <w:basedOn w:val="a7"/>
    <w:link w:val="ab"/>
    <w:uiPriority w:val="99"/>
    <w:semiHidden/>
    <w:rsid w:val="007D6A96"/>
    <w:rPr>
      <w:rFonts w:ascii="Times New Roman" w:eastAsia="Arial" w:hAnsi="Times New Roman" w:cs="Times New Roman"/>
      <w:b/>
      <w:bCs/>
      <w:kern w:val="1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ite-f.hostke.ru/dedicated/service/netherlands" TargetMode="External"/><Relationship Id="rId6" Type="http://schemas.openxmlformats.org/officeDocument/2006/relationships/hyperlink" Target="http://site-f.hostke.ru/cloud" TargetMode="External"/><Relationship Id="rId7" Type="http://schemas.openxmlformats.org/officeDocument/2006/relationships/hyperlink" Target="http://site-f.hostke.ru/cloud/manager/" TargetMode="External"/><Relationship Id="rId8" Type="http://schemas.openxmlformats.org/officeDocument/2006/relationships/hyperlink" Target="http://site-f.hostke.ru/dedicated/service/netherlands" TargetMode="External"/><Relationship Id="rId9" Type="http://schemas.openxmlformats.org/officeDocument/2006/relationships/hyperlink" Target="http://site-f.hostke.ru/cloud/vds/netherlands" TargetMode="External"/><Relationship Id="rId10" Type="http://schemas.openxmlformats.org/officeDocument/2006/relationships/hyperlink" Target="http://site-f.hostke.ru/cloud/vps/" TargetMode="External"/><Relationship Id="rId11" Type="http://schemas.openxmlformats.org/officeDocument/2006/relationships/hyperlink" Target="http://site-f.hostke.ru/cloud/vds/" TargetMode="External"/><Relationship Id="rId12" Type="http://schemas.openxmlformats.org/officeDocument/2006/relationships/hyperlink" Target="http://site-f.hostke.ru/dedicated/service/netherlands" TargetMode="External"/><Relationship Id="rId13" Type="http://schemas.openxmlformats.org/officeDocument/2006/relationships/hyperlink" Target="http://site-f.hostke.ru/about/about" TargetMode="External"/><Relationship Id="rId14" Type="http://schemas.openxmlformats.org/officeDocument/2006/relationships/hyperlink" Target="http://site-f.hostke.ru/solutions/colocation" TargetMode="External"/><Relationship Id="rId15" Type="http://schemas.openxmlformats.org/officeDocument/2006/relationships/hyperlink" Target="http://site-f.hostke.ru/about/about" TargetMode="External"/><Relationship Id="rId16" Type="http://schemas.openxmlformats.org/officeDocument/2006/relationships/hyperlink" Target="http://site-f.hostke.ru/about/contacts" TargetMode="External"/><Relationship Id="rId17" Type="http://schemas.openxmlformats.org/officeDocument/2006/relationships/hyperlink" Target="http://www.hostkey.com/contacts/" TargetMode="External"/><Relationship Id="rId18" Type="http://schemas.openxmlformats.org/officeDocument/2006/relationships/image" Target="media/image1.png"/><Relationship Id="rId19" Type="http://schemas.openxmlformats.org/officeDocument/2006/relationships/image" Target="media/image2.png"/><Relationship Id="rId30" Type="http://schemas.openxmlformats.org/officeDocument/2006/relationships/hyperlink" Target="http://www.hostkey.com/solutions/russia/" TargetMode="External"/><Relationship Id="rId31" Type="http://schemas.openxmlformats.org/officeDocument/2006/relationships/hyperlink" Target="http://site-f.hostke.ru/solutions/russia" TargetMode="External"/><Relationship Id="rId32" Type="http://schemas.openxmlformats.org/officeDocument/2006/relationships/image" Target="media/image5.png"/><Relationship Id="rId33" Type="http://schemas.openxmlformats.org/officeDocument/2006/relationships/image" Target="media/image6.png"/><Relationship Id="rId34" Type="http://schemas.openxmlformats.org/officeDocument/2006/relationships/hyperlink" Target="http://site-f.hostke.ru/dedicated/service" TargetMode="External"/><Relationship Id="rId35" Type="http://schemas.openxmlformats.org/officeDocument/2006/relationships/hyperlink" Target="http://site-f.hostke.ru/about/news" TargetMode="External"/><Relationship Id="rId36" Type="http://schemas.openxmlformats.org/officeDocument/2006/relationships/hyperlink" Target="http://site-f.hostke.ru/solutions/secure-service" TargetMode="External"/><Relationship Id="rId37" Type="http://schemas.openxmlformats.org/officeDocument/2006/relationships/hyperlink" Target="http://site-f.hostke.ru/support" TargetMode="External"/><Relationship Id="rId38" Type="http://schemas.openxmlformats.org/officeDocument/2006/relationships/hyperlink" Target="https://my.hostkey.com/index.php?/Knowledgebase/List" TargetMode="External"/><Relationship Id="rId39" Type="http://schemas.openxmlformats.org/officeDocument/2006/relationships/hyperlink" Target="http://www.softlayer.com/" TargetMode="External"/><Relationship Id="rId50" Type="http://schemas.openxmlformats.org/officeDocument/2006/relationships/hyperlink" Target="http://site-ivanov.hostke.ru/dedicated/service/netherlands" TargetMode="External"/><Relationship Id="rId51" Type="http://schemas.openxmlformats.org/officeDocument/2006/relationships/hyperlink" Target="http://site-f.hostke.ru/cloud/manager/" TargetMode="External"/><Relationship Id="rId52" Type="http://schemas.openxmlformats.org/officeDocument/2006/relationships/hyperlink" Target="http://site-f.hostke.ru/cloud/vds/" TargetMode="External"/><Relationship Id="rId53" Type="http://schemas.openxmlformats.org/officeDocument/2006/relationships/hyperlink" Target="http://site-f.hostke.ru/solutions/ddos-protection" TargetMode="External"/><Relationship Id="rId54" Type="http://schemas.openxmlformats.org/officeDocument/2006/relationships/hyperlink" Target="http://site-f.hostke.ru/about/news" TargetMode="External"/><Relationship Id="rId55" Type="http://schemas.openxmlformats.org/officeDocument/2006/relationships/image" Target="media/image11.png"/><Relationship Id="rId56" Type="http://schemas.openxmlformats.org/officeDocument/2006/relationships/hyperlink" Target="http://site-f.hostke.ru/about/datacenter" TargetMode="External"/><Relationship Id="rId57" Type="http://schemas.openxmlformats.org/officeDocument/2006/relationships/hyperlink" Target="http://site-f.hostke.ru/about/datacenter" TargetMode="External"/><Relationship Id="rId58" Type="http://schemas.openxmlformats.org/officeDocument/2006/relationships/image" Target="media/image12.png"/><Relationship Id="rId59" Type="http://schemas.openxmlformats.org/officeDocument/2006/relationships/image" Target="media/image13.png"/><Relationship Id="rId70" Type="http://schemas.openxmlformats.org/officeDocument/2006/relationships/hyperlink" Target="http://site-f.hostke.ru/web/ssl/" TargetMode="External"/><Relationship Id="rId71" Type="http://schemas.openxmlformats.org/officeDocument/2006/relationships/hyperlink" Target="http://www.liquidweb.com/" TargetMode="External"/><Relationship Id="rId72" Type="http://schemas.openxmlformats.org/officeDocument/2006/relationships/hyperlink" Target="http://www.caravan.ru/" TargetMode="External"/><Relationship Id="rId73" Type="http://schemas.openxmlformats.org/officeDocument/2006/relationships/hyperlink" Target="http://site-f.hostke.ru/" TargetMode="External"/><Relationship Id="rId74" Type="http://schemas.openxmlformats.org/officeDocument/2006/relationships/image" Target="media/image21.png"/><Relationship Id="rId75" Type="http://schemas.openxmlformats.org/officeDocument/2006/relationships/hyperlink" Target="http://site-f.hostke.ru/dedicated/service/netherlands" TargetMode="External"/><Relationship Id="rId76" Type="http://schemas.openxmlformats.org/officeDocument/2006/relationships/hyperlink" Target="http://site-f.hostke.ru/dedicated/sale" TargetMode="External"/><Relationship Id="rId77" Type="http://schemas.openxmlformats.org/officeDocument/2006/relationships/hyperlink" Target="http://site-f.hostke.ru/cloud" TargetMode="External"/><Relationship Id="rId78" Type="http://schemas.openxmlformats.org/officeDocument/2006/relationships/hyperlink" Target="http://site-f.hostke.ru/cloud/vps/" TargetMode="External"/><Relationship Id="rId79" Type="http://schemas.openxmlformats.org/officeDocument/2006/relationships/hyperlink" Target="http://site-f.hostke.ru/cloud/manager/" TargetMode="External"/><Relationship Id="rId20" Type="http://schemas.openxmlformats.org/officeDocument/2006/relationships/hyperlink" Target="http://site-f.hostke.ru/" TargetMode="External"/><Relationship Id="rId21" Type="http://schemas.openxmlformats.org/officeDocument/2006/relationships/image" Target="media/image3.png"/><Relationship Id="rId22" Type="http://schemas.openxmlformats.org/officeDocument/2006/relationships/hyperlink" Target="http://site-f.hostke.ru/cloud" TargetMode="External"/><Relationship Id="rId23" Type="http://schemas.openxmlformats.org/officeDocument/2006/relationships/hyperlink" Target="http://site-f.hostke.ru/dedicated/service/netherlands" TargetMode="External"/><Relationship Id="rId24" Type="http://schemas.openxmlformats.org/officeDocument/2006/relationships/hyperlink" Target="http://site-f.hostke.ru/cloud/vds/" TargetMode="External"/><Relationship Id="rId25" Type="http://schemas.openxmlformats.org/officeDocument/2006/relationships/hyperlink" Target="http://site-f.hostke.ru/dedicated/service/netherlands" TargetMode="External"/><Relationship Id="rId26" Type="http://schemas.openxmlformats.org/officeDocument/2006/relationships/hyperlink" Target="http://site-f.hostke.ru/solutions" TargetMode="External"/><Relationship Id="rId27" Type="http://schemas.openxmlformats.org/officeDocument/2006/relationships/hyperlink" Target="http://site-f.hostke.ru/dedicated/sale" TargetMode="External"/><Relationship Id="rId28" Type="http://schemas.openxmlformats.org/officeDocument/2006/relationships/image" Target="media/image4.png"/><Relationship Id="rId29" Type="http://schemas.openxmlformats.org/officeDocument/2006/relationships/hyperlink" Target="http://site-f.hostke.ru/solutions/russia" TargetMode="External"/><Relationship Id="rId40" Type="http://schemas.openxmlformats.org/officeDocument/2006/relationships/hyperlink" Target="mailto:administrator@hostkey.ru" TargetMode="External"/><Relationship Id="rId41" Type="http://schemas.openxmlformats.org/officeDocument/2006/relationships/image" Target="media/image7.png"/><Relationship Id="rId42" Type="http://schemas.openxmlformats.org/officeDocument/2006/relationships/hyperlink" Target="http://site-f.hostke.ru/" TargetMode="External"/><Relationship Id="rId43" Type="http://schemas.openxmlformats.org/officeDocument/2006/relationships/hyperlink" Target="http://site-f.hostke.ru/dedicated/service/netherlands" TargetMode="External"/><Relationship Id="rId44" Type="http://schemas.openxmlformats.org/officeDocument/2006/relationships/comments" Target="comments.xml"/><Relationship Id="rId45" Type="http://schemas.microsoft.com/office/2011/relationships/commentsExtended" Target="commentsExtended.xml"/><Relationship Id="rId46" Type="http://schemas.openxmlformats.org/officeDocument/2006/relationships/image" Target="media/image8.png"/><Relationship Id="rId47" Type="http://schemas.openxmlformats.org/officeDocument/2006/relationships/image" Target="media/image9.png"/><Relationship Id="rId48" Type="http://schemas.openxmlformats.org/officeDocument/2006/relationships/hyperlink" Target="http://site-f.hostke.ru/cloud" TargetMode="External"/><Relationship Id="rId49" Type="http://schemas.openxmlformats.org/officeDocument/2006/relationships/image" Target="media/image10.png"/><Relationship Id="rId60" Type="http://schemas.openxmlformats.org/officeDocument/2006/relationships/image" Target="media/image14.png"/><Relationship Id="rId61" Type="http://schemas.openxmlformats.org/officeDocument/2006/relationships/image" Target="media/image15.png"/><Relationship Id="rId62" Type="http://schemas.openxmlformats.org/officeDocument/2006/relationships/image" Target="media/image16.jpeg"/><Relationship Id="rId63" Type="http://schemas.openxmlformats.org/officeDocument/2006/relationships/image" Target="media/image17.jpeg"/><Relationship Id="rId64" Type="http://schemas.openxmlformats.org/officeDocument/2006/relationships/image" Target="media/image18.png"/><Relationship Id="rId65" Type="http://schemas.openxmlformats.org/officeDocument/2006/relationships/image" Target="media/image19.png"/><Relationship Id="rId66" Type="http://schemas.openxmlformats.org/officeDocument/2006/relationships/image" Target="media/image20.png"/><Relationship Id="rId67" Type="http://schemas.openxmlformats.org/officeDocument/2006/relationships/hyperlink" Target="http://site-f.hostke.ru/support/speedtest" TargetMode="External"/><Relationship Id="rId68" Type="http://schemas.openxmlformats.org/officeDocument/2006/relationships/hyperlink" Target="http://speed.hostkey.com/" TargetMode="External"/><Relationship Id="rId69" Type="http://schemas.openxmlformats.org/officeDocument/2006/relationships/hyperlink" Target="http://lg.hostkey.net/lg/lg.cgi" TargetMode="External"/><Relationship Id="rId80" Type="http://schemas.openxmlformats.org/officeDocument/2006/relationships/hyperlink" Target="http://site-f.hostke.ru/cloud/vds/" TargetMode="External"/><Relationship Id="rId81" Type="http://schemas.openxmlformats.org/officeDocument/2006/relationships/hyperlink" Target="http://site-f.hostke.ru/dedicated/service/netherlands" TargetMode="External"/><Relationship Id="rId82" Type="http://schemas.openxmlformats.org/officeDocument/2006/relationships/hyperlink" Target="http://site-f.hostke.ru/web/hosting" TargetMode="External"/><Relationship Id="rId83" Type="http://schemas.openxmlformats.org/officeDocument/2006/relationships/image" Target="media/image22.png"/><Relationship Id="rId84" Type="http://schemas.openxmlformats.org/officeDocument/2006/relationships/hyperlink" Target="http://site-f.hostke.ru/dedicated/service/netherlands" TargetMode="External"/><Relationship Id="rId85" Type="http://schemas.openxmlformats.org/officeDocument/2006/relationships/fontTable" Target="fontTable.xml"/><Relationship Id="rId86" Type="http://schemas.microsoft.com/office/2011/relationships/people" Target="people.xml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3186</Words>
  <Characters>18163</Characters>
  <Application>Microsoft Macintosh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2016-01-11T16:25:00Z</dcterms:created>
  <dcterms:modified xsi:type="dcterms:W3CDTF">2016-01-15T12:21:00Z</dcterms:modified>
</cp:coreProperties>
</file>