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4DE236" w14:textId="2BC6A9C2" w:rsidR="00220732" w:rsidRPr="0032582B" w:rsidRDefault="0032582B" w:rsidP="00520E60">
      <w:pPr>
        <w:widowControl w:val="0"/>
        <w:autoSpaceDE w:val="0"/>
        <w:autoSpaceDN w:val="0"/>
        <w:adjustRightInd w:val="0"/>
        <w:rPr>
          <w:rFonts w:cs="Trebuchet MS"/>
          <w:b/>
          <w:color w:val="FF0000"/>
          <w:sz w:val="22"/>
          <w:szCs w:val="22"/>
        </w:rPr>
      </w:pPr>
      <w:r w:rsidRPr="0032582B">
        <w:rPr>
          <w:rFonts w:cs="Trebuchet MS"/>
          <w:b/>
          <w:color w:val="FF0000"/>
          <w:sz w:val="22"/>
          <w:szCs w:val="22"/>
        </w:rPr>
        <w:t>КРИТИЧНЫЕ ГЛОБАЛЬНЫЕ</w:t>
      </w:r>
    </w:p>
    <w:p w14:paraId="641DCEF7" w14:textId="77777777" w:rsidR="005522A5" w:rsidRPr="005A688F" w:rsidRDefault="00A635E2" w:rsidP="005522A5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sz w:val="22"/>
          <w:szCs w:val="22"/>
        </w:rPr>
      </w:pPr>
      <w:hyperlink r:id="rId5" w:history="1">
        <w:r w:rsidR="005522A5" w:rsidRPr="005A688F">
          <w:rPr>
            <w:rStyle w:val="a3"/>
            <w:rFonts w:cs="Trebuchet MS"/>
            <w:color w:val="auto"/>
            <w:sz w:val="22"/>
            <w:szCs w:val="22"/>
          </w:rPr>
          <w:t>http://site-f.hostke.ru/dedicated/service/</w:t>
        </w:r>
      </w:hyperlink>
    </w:p>
    <w:p w14:paraId="1E3ADBD0" w14:textId="77777777" w:rsidR="005522A5" w:rsidRPr="005A688F" w:rsidRDefault="005522A5" w:rsidP="005522A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</w:rPr>
      </w:pPr>
      <w:r w:rsidRPr="005A688F">
        <w:rPr>
          <w:sz w:val="22"/>
          <w:szCs w:val="22"/>
        </w:rPr>
        <w:t>Во всех калькуляторах – в блоке с отображением позиций и итоговой стоимости (справа, где отображаются все выбранные параметры), добавить еще один обязательный подраздел. Название «</w:t>
      </w:r>
      <w:proofErr w:type="spellStart"/>
      <w:r w:rsidRPr="005A688F">
        <w:rPr>
          <w:sz w:val="22"/>
          <w:szCs w:val="22"/>
        </w:rPr>
        <w:t>One</w:t>
      </w:r>
      <w:proofErr w:type="spellEnd"/>
      <w:r w:rsidRPr="005A688F">
        <w:rPr>
          <w:sz w:val="22"/>
          <w:szCs w:val="22"/>
        </w:rPr>
        <w:t xml:space="preserve"> </w:t>
      </w:r>
      <w:proofErr w:type="spellStart"/>
      <w:r w:rsidRPr="005A688F">
        <w:rPr>
          <w:sz w:val="22"/>
          <w:szCs w:val="22"/>
        </w:rPr>
        <w:t>time</w:t>
      </w:r>
      <w:proofErr w:type="spellEnd"/>
      <w:r w:rsidRPr="005A688F">
        <w:rPr>
          <w:sz w:val="22"/>
          <w:szCs w:val="22"/>
        </w:rPr>
        <w:t xml:space="preserve"> </w:t>
      </w:r>
      <w:proofErr w:type="spellStart"/>
      <w:r w:rsidRPr="005A688F">
        <w:rPr>
          <w:sz w:val="22"/>
          <w:szCs w:val="22"/>
        </w:rPr>
        <w:t>fees</w:t>
      </w:r>
      <w:proofErr w:type="spellEnd"/>
      <w:r w:rsidRPr="005A688F">
        <w:rPr>
          <w:sz w:val="22"/>
          <w:szCs w:val="22"/>
        </w:rPr>
        <w:t xml:space="preserve">», отображается между подразделом </w:t>
      </w:r>
      <w:r w:rsidRPr="005A688F">
        <w:rPr>
          <w:sz w:val="22"/>
          <w:szCs w:val="22"/>
          <w:lang w:val="en-US"/>
        </w:rPr>
        <w:t>SLA</w:t>
      </w:r>
      <w:r w:rsidRPr="005A688F">
        <w:rPr>
          <w:sz w:val="22"/>
          <w:szCs w:val="22"/>
        </w:rPr>
        <w:t xml:space="preserve"> и стоимостью за месяц. Пункт будет содержать информацию о фиксированных единовременных платежах, например, установочная плата за подключение услуги VLAN. В общем подсчете ничего не меняется, отображается только сумма ежемесячных платежей.</w:t>
      </w:r>
    </w:p>
    <w:p w14:paraId="530F8304" w14:textId="77777777" w:rsidR="005522A5" w:rsidRPr="005A688F" w:rsidRDefault="005522A5" w:rsidP="005522A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Блок SALES:</w:t>
      </w:r>
    </w:p>
    <w:p w14:paraId="4927EA92" w14:textId="6F8444A8" w:rsidR="005522A5" w:rsidRPr="005A688F" w:rsidRDefault="005522A5" w:rsidP="005522A5">
      <w:pPr>
        <w:widowControl w:val="0"/>
        <w:autoSpaceDE w:val="0"/>
        <w:autoSpaceDN w:val="0"/>
        <w:adjustRightInd w:val="0"/>
        <w:spacing w:line="100" w:lineRule="atLeast"/>
        <w:ind w:firstLine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Реализовать «подтягивание» реальной информации.</w:t>
      </w:r>
    </w:p>
    <w:p w14:paraId="4F68DF17" w14:textId="77777777" w:rsidR="005522A5" w:rsidRPr="005A688F" w:rsidRDefault="005522A5" w:rsidP="005522A5">
      <w:pPr>
        <w:widowControl w:val="0"/>
        <w:autoSpaceDE w:val="0"/>
        <w:autoSpaceDN w:val="0"/>
        <w:adjustRightInd w:val="0"/>
        <w:spacing w:line="100" w:lineRule="atLeast"/>
        <w:ind w:firstLine="426"/>
        <w:rPr>
          <w:rFonts w:cs="Trebuchet MS"/>
          <w:sz w:val="22"/>
          <w:szCs w:val="22"/>
        </w:rPr>
      </w:pPr>
    </w:p>
    <w:p w14:paraId="021F8464" w14:textId="68B766FD" w:rsidR="005522A5" w:rsidRPr="005A688F" w:rsidRDefault="00A635E2" w:rsidP="005522A5">
      <w:pPr>
        <w:rPr>
          <w:sz w:val="22"/>
          <w:szCs w:val="22"/>
        </w:rPr>
      </w:pPr>
      <w:hyperlink r:id="rId6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http://site-f.hostke.ru/cloud</w:t>
        </w:r>
      </w:hyperlink>
    </w:p>
    <w:p w14:paraId="573E0566" w14:textId="77777777" w:rsidR="005522A5" w:rsidRPr="005A688F" w:rsidRDefault="005522A5" w:rsidP="005522A5">
      <w:pPr>
        <w:pStyle w:val="1"/>
        <w:rPr>
          <w:rFonts w:asciiTheme="minorHAnsi" w:hAnsiTheme="minorHAnsi"/>
          <w:b/>
          <w:sz w:val="22"/>
          <w:szCs w:val="22"/>
          <w:lang w:val="ru-RU"/>
        </w:rPr>
      </w:pPr>
      <w:r w:rsidRPr="005A688F">
        <w:rPr>
          <w:rFonts w:asciiTheme="minorHAnsi" w:hAnsiTheme="minorHAnsi"/>
          <w:b/>
          <w:sz w:val="22"/>
          <w:szCs w:val="22"/>
          <w:lang w:val="ru-RU"/>
        </w:rPr>
        <w:t xml:space="preserve">На всех страницах раздела </w:t>
      </w:r>
      <w:r w:rsidRPr="005A688F">
        <w:rPr>
          <w:rFonts w:asciiTheme="minorHAnsi" w:hAnsiTheme="minorHAnsi"/>
          <w:b/>
          <w:sz w:val="22"/>
          <w:szCs w:val="22"/>
          <w:lang w:val="en-US"/>
        </w:rPr>
        <w:t>Cloud</w:t>
      </w:r>
    </w:p>
    <w:p w14:paraId="01620595" w14:textId="77777777" w:rsidR="005522A5" w:rsidRPr="005A688F" w:rsidRDefault="005522A5" w:rsidP="005522A5">
      <w:pPr>
        <w:pStyle w:val="1"/>
        <w:numPr>
          <w:ilvl w:val="0"/>
          <w:numId w:val="1"/>
        </w:numPr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>Модальные окна для всех услуг:</w:t>
      </w:r>
    </w:p>
    <w:p w14:paraId="287CCB58" w14:textId="77777777" w:rsidR="005522A5" w:rsidRPr="00F549B4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F549B4">
        <w:rPr>
          <w:sz w:val="22"/>
          <w:szCs w:val="22"/>
          <w:highlight w:val="yellow"/>
        </w:rPr>
        <w:t>Оформить в стилистике сайта (поля, заголовки и кнопки)</w:t>
      </w:r>
    </w:p>
    <w:p w14:paraId="5691BADF" w14:textId="77777777" w:rsidR="005522A5" w:rsidRPr="00F549B4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  <w:lang w:val="en-US"/>
        </w:rPr>
      </w:pPr>
      <w:r w:rsidRPr="00F549B4">
        <w:rPr>
          <w:sz w:val="22"/>
          <w:szCs w:val="22"/>
          <w:highlight w:val="yellow"/>
        </w:rPr>
        <w:t>Текст</w:t>
      </w:r>
      <w:r w:rsidRPr="00F549B4">
        <w:rPr>
          <w:sz w:val="22"/>
          <w:szCs w:val="22"/>
          <w:highlight w:val="yellow"/>
          <w:lang w:val="en-US"/>
        </w:rPr>
        <w:t xml:space="preserve"> </w:t>
      </w:r>
      <w:r w:rsidRPr="00F549B4">
        <w:rPr>
          <w:sz w:val="22"/>
          <w:szCs w:val="22"/>
          <w:highlight w:val="yellow"/>
        </w:rPr>
        <w:t>заголовка</w:t>
      </w:r>
      <w:r w:rsidRPr="00F549B4">
        <w:rPr>
          <w:sz w:val="22"/>
          <w:szCs w:val="22"/>
          <w:highlight w:val="yellow"/>
          <w:lang w:val="en-US"/>
        </w:rPr>
        <w:t>: «Additional services and service options»</w:t>
      </w:r>
    </w:p>
    <w:p w14:paraId="2FBAE26E" w14:textId="77777777" w:rsidR="005522A5" w:rsidRPr="00F549B4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F549B4">
        <w:rPr>
          <w:sz w:val="22"/>
          <w:szCs w:val="22"/>
          <w:highlight w:val="yellow"/>
        </w:rPr>
        <w:t xml:space="preserve">Поле </w:t>
      </w:r>
      <w:r w:rsidRPr="00F549B4">
        <w:rPr>
          <w:sz w:val="22"/>
          <w:szCs w:val="22"/>
          <w:highlight w:val="yellow"/>
          <w:lang w:val="en-US"/>
        </w:rPr>
        <w:t>Hostname</w:t>
      </w:r>
      <w:r w:rsidRPr="00F549B4">
        <w:rPr>
          <w:sz w:val="22"/>
          <w:szCs w:val="22"/>
          <w:highlight w:val="yellow"/>
        </w:rPr>
        <w:t xml:space="preserve"> – обязательно для ввода – выделить звездочкой. Ее отобразить над названием поля и покрасить в красный цвет</w:t>
      </w:r>
    </w:p>
    <w:p w14:paraId="2F8D56DA" w14:textId="77777777" w:rsidR="005522A5" w:rsidRPr="009151E2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9151E2">
        <w:rPr>
          <w:sz w:val="22"/>
          <w:szCs w:val="22"/>
          <w:highlight w:val="yellow"/>
        </w:rPr>
        <w:t xml:space="preserve">Поле </w:t>
      </w:r>
      <w:r w:rsidRPr="009151E2">
        <w:rPr>
          <w:sz w:val="22"/>
          <w:szCs w:val="22"/>
          <w:highlight w:val="yellow"/>
          <w:lang w:val="en-US"/>
        </w:rPr>
        <w:t>Hostname</w:t>
      </w:r>
      <w:r w:rsidRPr="009151E2">
        <w:rPr>
          <w:sz w:val="22"/>
          <w:szCs w:val="22"/>
          <w:highlight w:val="yellow"/>
        </w:rPr>
        <w:t xml:space="preserve"> – в качестве примера указать </w:t>
      </w:r>
      <w:r w:rsidRPr="009151E2">
        <w:rPr>
          <w:sz w:val="22"/>
          <w:szCs w:val="22"/>
          <w:highlight w:val="yellow"/>
          <w:lang w:val="en-US"/>
        </w:rPr>
        <w:t>my</w:t>
      </w:r>
      <w:r w:rsidRPr="009151E2">
        <w:rPr>
          <w:sz w:val="22"/>
          <w:szCs w:val="22"/>
          <w:highlight w:val="yellow"/>
        </w:rPr>
        <w:t>.</w:t>
      </w:r>
      <w:proofErr w:type="spellStart"/>
      <w:r w:rsidRPr="009151E2">
        <w:rPr>
          <w:sz w:val="22"/>
          <w:szCs w:val="22"/>
          <w:highlight w:val="yellow"/>
          <w:lang w:val="en-US"/>
        </w:rPr>
        <w:t>vps</w:t>
      </w:r>
      <w:proofErr w:type="spellEnd"/>
      <w:r w:rsidRPr="009151E2">
        <w:rPr>
          <w:sz w:val="22"/>
          <w:szCs w:val="22"/>
          <w:highlight w:val="yellow"/>
        </w:rPr>
        <w:t>.</w:t>
      </w:r>
      <w:r w:rsidRPr="009151E2">
        <w:rPr>
          <w:sz w:val="22"/>
          <w:szCs w:val="22"/>
          <w:highlight w:val="yellow"/>
          <w:lang w:val="en-US"/>
        </w:rPr>
        <w:t>domain</w:t>
      </w:r>
      <w:r w:rsidRPr="009151E2">
        <w:rPr>
          <w:sz w:val="22"/>
          <w:szCs w:val="22"/>
          <w:highlight w:val="yellow"/>
        </w:rPr>
        <w:t>.</w:t>
      </w:r>
      <w:r w:rsidRPr="009151E2">
        <w:rPr>
          <w:sz w:val="22"/>
          <w:szCs w:val="22"/>
          <w:highlight w:val="yellow"/>
          <w:lang w:val="en-US"/>
        </w:rPr>
        <w:t>com</w:t>
      </w:r>
    </w:p>
    <w:p w14:paraId="5C49A835" w14:textId="77777777" w:rsidR="005522A5" w:rsidRPr="009151E2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9151E2">
        <w:rPr>
          <w:sz w:val="22"/>
          <w:szCs w:val="22"/>
          <w:highlight w:val="yellow"/>
        </w:rPr>
        <w:t>В сноске</w:t>
      </w:r>
    </w:p>
    <w:p w14:paraId="10C6F03E" w14:textId="77777777" w:rsidR="005522A5" w:rsidRPr="005A688F" w:rsidRDefault="005522A5" w:rsidP="005522A5">
      <w:pPr>
        <w:widowControl w:val="0"/>
        <w:autoSpaceDE w:val="0"/>
        <w:autoSpaceDN w:val="0"/>
        <w:adjustRightInd w:val="0"/>
        <w:spacing w:line="100" w:lineRule="atLeast"/>
        <w:ind w:left="851"/>
        <w:rPr>
          <w:sz w:val="22"/>
          <w:szCs w:val="22"/>
        </w:rPr>
      </w:pPr>
      <w:r w:rsidRPr="009151E2">
        <w:rPr>
          <w:sz w:val="22"/>
          <w:szCs w:val="22"/>
          <w:highlight w:val="yellow"/>
        </w:rPr>
        <w:t xml:space="preserve">* - </w:t>
      </w:r>
      <w:proofErr w:type="spellStart"/>
      <w:r w:rsidRPr="009151E2">
        <w:rPr>
          <w:sz w:val="22"/>
          <w:szCs w:val="22"/>
          <w:highlight w:val="yellow"/>
        </w:rPr>
        <w:t>required</w:t>
      </w:r>
      <w:proofErr w:type="spellEnd"/>
      <w:r w:rsidRPr="009151E2">
        <w:rPr>
          <w:sz w:val="22"/>
          <w:szCs w:val="22"/>
          <w:highlight w:val="yellow"/>
        </w:rPr>
        <w:t xml:space="preserve"> </w:t>
      </w:r>
      <w:proofErr w:type="spellStart"/>
      <w:r w:rsidRPr="009151E2">
        <w:rPr>
          <w:sz w:val="22"/>
          <w:szCs w:val="22"/>
          <w:highlight w:val="yellow"/>
        </w:rPr>
        <w:t>fields</w:t>
      </w:r>
      <w:proofErr w:type="spellEnd"/>
      <w:r w:rsidRPr="009151E2">
        <w:rPr>
          <w:sz w:val="22"/>
          <w:szCs w:val="22"/>
          <w:highlight w:val="yellow"/>
        </w:rPr>
        <w:t xml:space="preserve">  «-» заменить на «—»</w:t>
      </w:r>
    </w:p>
    <w:p w14:paraId="3AFB3F15" w14:textId="5E583128" w:rsidR="005522A5" w:rsidRPr="009151E2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9151E2">
        <w:rPr>
          <w:sz w:val="22"/>
          <w:szCs w:val="22"/>
          <w:highlight w:val="yellow"/>
        </w:rPr>
        <w:t xml:space="preserve">Удалить поля с </w:t>
      </w:r>
      <w:r w:rsidRPr="009151E2">
        <w:rPr>
          <w:sz w:val="22"/>
          <w:szCs w:val="22"/>
          <w:highlight w:val="yellow"/>
          <w:lang w:val="en-US"/>
        </w:rPr>
        <w:t>DNS</w:t>
      </w:r>
      <w:r w:rsidR="009151E2" w:rsidRPr="009151E2">
        <w:rPr>
          <w:sz w:val="22"/>
          <w:szCs w:val="22"/>
          <w:highlight w:val="yellow"/>
          <w:lang w:val="en-US"/>
        </w:rPr>
        <w:t xml:space="preserve"> --- </w:t>
      </w:r>
      <w:r w:rsidR="009151E2" w:rsidRPr="009151E2">
        <w:rPr>
          <w:sz w:val="22"/>
          <w:szCs w:val="22"/>
          <w:highlight w:val="yellow"/>
        </w:rPr>
        <w:t>удалить невозможно, скрыл поля</w:t>
      </w:r>
    </w:p>
    <w:p w14:paraId="53AFEA2F" w14:textId="77777777" w:rsidR="005522A5" w:rsidRPr="00400B48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400B48">
        <w:rPr>
          <w:sz w:val="22"/>
          <w:szCs w:val="22"/>
          <w:highlight w:val="yellow"/>
        </w:rPr>
        <w:t>Кнопки переименовать в «</w:t>
      </w:r>
      <w:r w:rsidRPr="00400B48">
        <w:rPr>
          <w:sz w:val="22"/>
          <w:szCs w:val="22"/>
          <w:highlight w:val="yellow"/>
          <w:lang w:val="en-US"/>
        </w:rPr>
        <w:t>Buy</w:t>
      </w:r>
      <w:r w:rsidRPr="00400B48">
        <w:rPr>
          <w:sz w:val="22"/>
          <w:szCs w:val="22"/>
          <w:highlight w:val="yellow"/>
        </w:rPr>
        <w:t>»</w:t>
      </w:r>
    </w:p>
    <w:p w14:paraId="5C804A84" w14:textId="2D744A93" w:rsidR="005522A5" w:rsidRPr="00400B48" w:rsidRDefault="005522A5" w:rsidP="005522A5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cyan"/>
        </w:rPr>
      </w:pPr>
      <w:r w:rsidRPr="00400B48">
        <w:rPr>
          <w:sz w:val="22"/>
          <w:szCs w:val="22"/>
          <w:highlight w:val="cyan"/>
        </w:rPr>
        <w:t xml:space="preserve">Добавить возможность выбора </w:t>
      </w:r>
      <w:proofErr w:type="spellStart"/>
      <w:r w:rsidRPr="00400B48">
        <w:rPr>
          <w:sz w:val="22"/>
          <w:szCs w:val="22"/>
          <w:highlight w:val="cyan"/>
          <w:lang w:val="en-US"/>
        </w:rPr>
        <w:t>cPanel</w:t>
      </w:r>
      <w:proofErr w:type="spellEnd"/>
      <w:r w:rsidRPr="00400B48">
        <w:rPr>
          <w:sz w:val="22"/>
          <w:szCs w:val="22"/>
          <w:highlight w:val="cyan"/>
        </w:rPr>
        <w:t xml:space="preserve">, если </w:t>
      </w:r>
      <w:proofErr w:type="spellStart"/>
      <w:r w:rsidRPr="00400B48">
        <w:rPr>
          <w:sz w:val="22"/>
          <w:szCs w:val="22"/>
          <w:highlight w:val="cyan"/>
        </w:rPr>
        <w:t>трудозатратно</w:t>
      </w:r>
      <w:proofErr w:type="spellEnd"/>
      <w:r w:rsidRPr="00400B48">
        <w:rPr>
          <w:sz w:val="22"/>
          <w:szCs w:val="22"/>
          <w:highlight w:val="cyan"/>
        </w:rPr>
        <w:t>, реализуем позднее</w:t>
      </w:r>
      <w:r w:rsidR="00400B48" w:rsidRPr="00400B48">
        <w:rPr>
          <w:sz w:val="22"/>
          <w:szCs w:val="22"/>
          <w:highlight w:val="cyan"/>
        </w:rPr>
        <w:t xml:space="preserve"> --- предлагаю переместить на 1 шаг заказа</w:t>
      </w:r>
    </w:p>
    <w:p w14:paraId="1EB7F9F3" w14:textId="279D138A" w:rsidR="005522A5" w:rsidRPr="005A688F" w:rsidRDefault="005522A5" w:rsidP="005522A5">
      <w:pPr>
        <w:pStyle w:val="1"/>
        <w:numPr>
          <w:ilvl w:val="0"/>
          <w:numId w:val="1"/>
        </w:numPr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</w:pPr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>Параметры, которые подтягиваются из</w:t>
      </w:r>
      <w:r w:rsidR="00AD0002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 </w:t>
      </w:r>
      <w:r w:rsidR="00AD0002" w:rsidRPr="00AD0002">
        <w:rPr>
          <w:rFonts w:asciiTheme="minorHAnsi" w:eastAsiaTheme="minorHAnsi" w:hAnsiTheme="minorHAnsi" w:cstheme="minorBidi"/>
          <w:b/>
          <w:color w:val="FF0000"/>
          <w:kern w:val="0"/>
          <w:sz w:val="22"/>
          <w:szCs w:val="22"/>
          <w:lang w:val="ru-RU"/>
        </w:rPr>
        <w:t>БИЛЛИНГА!</w:t>
      </w:r>
      <w:r w:rsidRPr="00AD0002">
        <w:rPr>
          <w:rFonts w:asciiTheme="minorHAnsi" w:eastAsiaTheme="minorHAnsi" w:hAnsiTheme="minorHAnsi" w:cstheme="minorBidi"/>
          <w:color w:val="FF0000"/>
          <w:kern w:val="0"/>
          <w:sz w:val="22"/>
          <w:szCs w:val="22"/>
          <w:lang w:val="ru-RU"/>
        </w:rPr>
        <w:t xml:space="preserve"> </w:t>
      </w:r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(трафик, </w:t>
      </w:r>
      <w:proofErr w:type="spellStart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>бэкап</w:t>
      </w:r>
      <w:proofErr w:type="spellEnd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 и т.п.). Идеальный вариант – возможность указания в ручном режиме любого начального значения, в том числе, NONE. При этом в рамках одной услуги могут быть разные начальные значения в зависимости от тарифного плана. Если трудоемко – сейчас ставим у </w:t>
      </w:r>
      <w:proofErr w:type="spellStart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>бэкапа</w:t>
      </w:r>
      <w:proofErr w:type="spellEnd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 для всех услуг и тарифов начальное значение 0 Гб, а </w:t>
      </w:r>
      <w:proofErr w:type="spellStart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>Bandwidth</w:t>
      </w:r>
      <w:proofErr w:type="spellEnd"/>
      <w:r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 1Tb. Потом реализуем «правильно». </w:t>
      </w:r>
      <w:r w:rsidR="00AF23FF" w:rsidRPr="00AF23FF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red"/>
          <w:lang w:val="ru-RU"/>
        </w:rPr>
        <w:t>---- на рассмотрении</w:t>
      </w:r>
    </w:p>
    <w:p w14:paraId="449395FF" w14:textId="02F376C9" w:rsidR="0092564F" w:rsidRPr="005A688F" w:rsidRDefault="0092564F" w:rsidP="0092564F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 xml:space="preserve">В личном кабинете и магазине удалить возможность изменения параметров услуг (ссылка </w:t>
      </w:r>
      <w:r w:rsidRPr="005A688F">
        <w:rPr>
          <w:rFonts w:asciiTheme="minorHAnsi" w:hAnsiTheme="minorHAnsi"/>
          <w:sz w:val="22"/>
          <w:szCs w:val="22"/>
        </w:rPr>
        <w:t>Edit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  <w:r w:rsidRPr="005A688F">
        <w:rPr>
          <w:rFonts w:asciiTheme="minorHAnsi" w:hAnsiTheme="minorHAnsi"/>
          <w:sz w:val="22"/>
          <w:szCs w:val="22"/>
        </w:rPr>
        <w:t>Configuration</w:t>
      </w:r>
      <w:r w:rsidRPr="005A688F">
        <w:rPr>
          <w:rFonts w:asciiTheme="minorHAnsi" w:hAnsiTheme="minorHAnsi"/>
          <w:sz w:val="22"/>
          <w:szCs w:val="22"/>
          <w:lang w:val="ru-RU"/>
        </w:rPr>
        <w:t>)</w:t>
      </w:r>
      <w:r w:rsidR="00BC64A4">
        <w:rPr>
          <w:rFonts w:asciiTheme="minorHAnsi" w:hAnsiTheme="minorHAnsi"/>
          <w:sz w:val="22"/>
          <w:szCs w:val="22"/>
          <w:lang w:val="ru-RU"/>
        </w:rPr>
        <w:t xml:space="preserve"> </w:t>
      </w:r>
      <w:r w:rsidR="00BC64A4"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». </w:t>
      </w:r>
      <w:r w:rsidR="00BC64A4" w:rsidRPr="00AF23FF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red"/>
          <w:lang w:val="ru-RU"/>
        </w:rPr>
        <w:t>---- на рассмотрении</w:t>
      </w:r>
    </w:p>
    <w:p w14:paraId="6CEE3DB0" w14:textId="6FE31581" w:rsidR="0092564F" w:rsidRPr="005A688F" w:rsidRDefault="0092564F" w:rsidP="0092564F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 xml:space="preserve">В личном кабинете оставить возможность редактирования </w:t>
      </w:r>
      <w:proofErr w:type="spellStart"/>
      <w:r w:rsidRPr="005A688F">
        <w:rPr>
          <w:rFonts w:asciiTheme="minorHAnsi" w:hAnsiTheme="minorHAnsi"/>
          <w:sz w:val="22"/>
          <w:szCs w:val="22"/>
          <w:lang w:val="ru-RU"/>
        </w:rPr>
        <w:t>бэкапа</w:t>
      </w:r>
      <w:proofErr w:type="spellEnd"/>
      <w:r w:rsidRPr="005A688F">
        <w:rPr>
          <w:rFonts w:asciiTheme="minorHAnsi" w:hAnsiTheme="minorHAnsi"/>
          <w:sz w:val="22"/>
          <w:szCs w:val="22"/>
          <w:lang w:val="ru-RU"/>
        </w:rPr>
        <w:t>, трафика, ОС панели. Остальные параметры удалить</w:t>
      </w:r>
      <w:r w:rsidR="00BC64A4">
        <w:rPr>
          <w:rFonts w:asciiTheme="minorHAnsi" w:hAnsiTheme="minorHAnsi"/>
          <w:sz w:val="22"/>
          <w:szCs w:val="22"/>
          <w:lang w:val="ru-RU"/>
        </w:rPr>
        <w:t xml:space="preserve"> </w:t>
      </w:r>
      <w:r w:rsidR="00BC64A4" w:rsidRPr="005A688F"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  <w:t xml:space="preserve">». </w:t>
      </w:r>
      <w:r w:rsidR="00BC64A4" w:rsidRPr="00AF23FF">
        <w:rPr>
          <w:rFonts w:asciiTheme="minorHAnsi" w:eastAsiaTheme="minorHAnsi" w:hAnsiTheme="minorHAnsi" w:cstheme="minorBidi"/>
          <w:color w:val="FFFFFF" w:themeColor="background1"/>
          <w:kern w:val="0"/>
          <w:sz w:val="22"/>
          <w:szCs w:val="22"/>
          <w:highlight w:val="red"/>
          <w:lang w:val="ru-RU"/>
        </w:rPr>
        <w:t>---- на рассмотрении</w:t>
      </w:r>
    </w:p>
    <w:p w14:paraId="7E26ACD3" w14:textId="77777777" w:rsidR="005522A5" w:rsidRPr="005A688F" w:rsidRDefault="005522A5" w:rsidP="005522A5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236322B8" w14:textId="77777777" w:rsidR="005522A5" w:rsidRPr="005A688F" w:rsidRDefault="005522A5" w:rsidP="005522A5">
      <w:pPr>
        <w:rPr>
          <w:sz w:val="22"/>
          <w:szCs w:val="22"/>
        </w:rPr>
      </w:pPr>
    </w:p>
    <w:p w14:paraId="2D37B274" w14:textId="77777777" w:rsidR="005522A5" w:rsidRPr="005A688F" w:rsidRDefault="00A635E2" w:rsidP="005522A5">
      <w:pPr>
        <w:rPr>
          <w:sz w:val="22"/>
          <w:szCs w:val="22"/>
        </w:rPr>
      </w:pPr>
      <w:hyperlink r:id="rId7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http://site-f.hostke.ru/cloud/manager/</w:t>
        </w:r>
      </w:hyperlink>
    </w:p>
    <w:p w14:paraId="138AC6F1" w14:textId="77777777" w:rsidR="005522A5" w:rsidRPr="005A688F" w:rsidRDefault="005522A5" w:rsidP="005522A5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</w:rPr>
      </w:pPr>
      <w:proofErr w:type="spellStart"/>
      <w:r w:rsidRPr="005A688F">
        <w:rPr>
          <w:rFonts w:asciiTheme="minorHAnsi" w:hAnsiTheme="minorHAnsi"/>
          <w:sz w:val="22"/>
          <w:szCs w:val="22"/>
        </w:rPr>
        <w:t>Модальное</w:t>
      </w:r>
      <w:proofErr w:type="spellEnd"/>
      <w:r w:rsidRPr="005A688F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5A688F">
        <w:rPr>
          <w:rFonts w:asciiTheme="minorHAnsi" w:hAnsiTheme="minorHAnsi"/>
          <w:sz w:val="22"/>
          <w:szCs w:val="22"/>
        </w:rPr>
        <w:t>окно</w:t>
      </w:r>
      <w:proofErr w:type="spellEnd"/>
      <w:r w:rsidRPr="005A688F">
        <w:rPr>
          <w:rFonts w:asciiTheme="minorHAnsi" w:hAnsiTheme="minorHAnsi"/>
          <w:sz w:val="22"/>
          <w:szCs w:val="22"/>
        </w:rPr>
        <w:t>:</w:t>
      </w:r>
    </w:p>
    <w:p w14:paraId="4DFED847" w14:textId="77777777" w:rsidR="005522A5" w:rsidRPr="005A688F" w:rsidRDefault="005522A5" w:rsidP="005522A5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</w:rPr>
        <w:t>IP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– реализация, как на </w:t>
      </w:r>
      <w:hyperlink r:id="rId8" w:anchor="/type/2CPU" w:history="1"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http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site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f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dedicated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service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netherlands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#/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type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/2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CPU</w:t>
        </w:r>
      </w:hyperlink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</w:p>
    <w:p w14:paraId="44BBF5A2" w14:textId="729883AA" w:rsidR="005522A5" w:rsidRPr="005A688F" w:rsidRDefault="005522A5" w:rsidP="005522A5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</w:rPr>
      </w:pPr>
      <w:proofErr w:type="spellStart"/>
      <w:r w:rsidRPr="005A688F">
        <w:rPr>
          <w:rFonts w:asciiTheme="minorHAnsi" w:hAnsiTheme="minorHAnsi"/>
          <w:sz w:val="22"/>
          <w:szCs w:val="22"/>
          <w:lang w:val="ru-RU"/>
        </w:rPr>
        <w:t>Bandwidth</w:t>
      </w:r>
      <w:proofErr w:type="spellEnd"/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  <w:proofErr w:type="spellStart"/>
      <w:r w:rsidRPr="005A688F">
        <w:rPr>
          <w:rFonts w:asciiTheme="minorHAnsi" w:hAnsiTheme="minorHAnsi"/>
          <w:sz w:val="22"/>
          <w:szCs w:val="22"/>
          <w:lang w:val="ru-RU"/>
        </w:rPr>
        <w:t>limit</w:t>
      </w:r>
      <w:proofErr w:type="spellEnd"/>
      <w:r w:rsidRPr="005A688F">
        <w:rPr>
          <w:rFonts w:asciiTheme="minorHAnsi" w:hAnsiTheme="minorHAnsi"/>
          <w:sz w:val="22"/>
          <w:szCs w:val="22"/>
          <w:lang w:val="ru-RU"/>
        </w:rPr>
        <w:t xml:space="preserve"> – выпадающий список. </w:t>
      </w:r>
    </w:p>
    <w:p w14:paraId="79CB1985" w14:textId="77777777" w:rsidR="005522A5" w:rsidRPr="005A688F" w:rsidRDefault="005522A5" w:rsidP="005522A5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</w:rPr>
        <w:t>Backup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– отображение также, как и </w:t>
      </w:r>
      <w:r w:rsidRPr="005A688F">
        <w:rPr>
          <w:rFonts w:asciiTheme="minorHAnsi" w:hAnsiTheme="minorHAnsi"/>
          <w:sz w:val="22"/>
          <w:szCs w:val="22"/>
        </w:rPr>
        <w:t>Bandwidth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  <w:r w:rsidRPr="005A688F">
        <w:rPr>
          <w:rFonts w:asciiTheme="minorHAnsi" w:hAnsiTheme="minorHAnsi"/>
          <w:sz w:val="22"/>
          <w:szCs w:val="22"/>
        </w:rPr>
        <w:t>limit</w:t>
      </w:r>
    </w:p>
    <w:p w14:paraId="124597D8" w14:textId="77777777" w:rsidR="005522A5" w:rsidRPr="005A688F" w:rsidRDefault="005522A5" w:rsidP="005522A5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en-US"/>
        </w:rPr>
        <w:t>OS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– отображение, как здесь </w:t>
      </w:r>
      <w:hyperlink r:id="rId9" w:anchor="/type/1CPU" w:history="1"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http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site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f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dedicated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service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netherlands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#/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type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/1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CPU</w:t>
        </w:r>
      </w:hyperlink>
    </w:p>
    <w:p w14:paraId="0C269DBF" w14:textId="77777777" w:rsidR="005522A5" w:rsidRPr="00A53123" w:rsidRDefault="005522A5" w:rsidP="005522A5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Style w:val="a3"/>
          <w:rFonts w:asciiTheme="minorHAnsi" w:hAnsiTheme="minorHAnsi"/>
          <w:color w:val="auto"/>
          <w:sz w:val="22"/>
          <w:szCs w:val="22"/>
          <w:u w:val="none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 xml:space="preserve">Выбор периода оплаты, как здесь </w:t>
      </w:r>
      <w:hyperlink r:id="rId10" w:history="1"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http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site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f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cloud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vds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netherlands</w:t>
        </w:r>
        <w:proofErr w:type="spellEnd"/>
      </w:hyperlink>
    </w:p>
    <w:p w14:paraId="615D95A6" w14:textId="014262A2" w:rsidR="00A53123" w:rsidRPr="005A688F" w:rsidRDefault="00A53123" w:rsidP="00A53123">
      <w:pPr>
        <w:pStyle w:val="1"/>
        <w:numPr>
          <w:ilvl w:val="0"/>
          <w:numId w:val="5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  <w:lang w:val="ru-RU"/>
        </w:rPr>
      </w:pPr>
      <w:r w:rsidRPr="00A53123">
        <w:rPr>
          <w:rFonts w:asciiTheme="minorHAnsi" w:hAnsiTheme="minorHAnsi"/>
          <w:sz w:val="22"/>
          <w:szCs w:val="22"/>
          <w:lang w:val="ru-RU"/>
        </w:rPr>
        <w:t xml:space="preserve"> [15.01.16, 11:59:58] Маша: В </w:t>
      </w:r>
      <w:proofErr w:type="spellStart"/>
      <w:r w:rsidRPr="00A53123">
        <w:rPr>
          <w:rFonts w:asciiTheme="minorHAnsi" w:hAnsiTheme="minorHAnsi"/>
          <w:sz w:val="22"/>
          <w:szCs w:val="22"/>
          <w:lang w:val="ru-RU"/>
        </w:rPr>
        <w:t>managed</w:t>
      </w:r>
      <w:proofErr w:type="spellEnd"/>
      <w:r w:rsidRPr="00A53123">
        <w:rPr>
          <w:rFonts w:asciiTheme="minorHAnsi" w:hAnsiTheme="minorHAnsi"/>
          <w:sz w:val="22"/>
          <w:szCs w:val="22"/>
          <w:lang w:val="ru-RU"/>
        </w:rPr>
        <w:t xml:space="preserve"> </w:t>
      </w:r>
      <w:proofErr w:type="spellStart"/>
      <w:r w:rsidRPr="00A53123">
        <w:rPr>
          <w:rFonts w:asciiTheme="minorHAnsi" w:hAnsiTheme="minorHAnsi"/>
          <w:sz w:val="22"/>
          <w:szCs w:val="22"/>
          <w:lang w:val="ru-RU"/>
        </w:rPr>
        <w:t>cloud</w:t>
      </w:r>
      <w:proofErr w:type="spellEnd"/>
      <w:r w:rsidRPr="00A53123">
        <w:rPr>
          <w:rFonts w:asciiTheme="minorHAnsi" w:hAnsiTheme="minorHAnsi"/>
          <w:sz w:val="22"/>
          <w:szCs w:val="22"/>
          <w:lang w:val="ru-RU"/>
        </w:rPr>
        <w:t xml:space="preserve"> все-таки на второй шаг добавляем доп. сервисы - BANDWIDTH, BACKUP и IP. Формат отображения как у VDS, т.е. бегунки. Возникла идея IP продавать подсетями, как здесь https://www.ovh.com/us/dedicated-cloud/network/ip-addresses.xml</w:t>
      </w:r>
    </w:p>
    <w:p w14:paraId="11DA0996" w14:textId="77777777" w:rsidR="005522A5" w:rsidRPr="005A688F" w:rsidRDefault="005522A5" w:rsidP="005522A5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3D7D4438" w14:textId="77777777" w:rsidR="00BC0BDC" w:rsidRPr="005A688F" w:rsidRDefault="00A635E2" w:rsidP="00BC0BDC">
      <w:pPr>
        <w:rPr>
          <w:sz w:val="22"/>
          <w:szCs w:val="22"/>
        </w:rPr>
      </w:pPr>
      <w:hyperlink r:id="rId11" w:history="1">
        <w:r w:rsidR="00BC0BDC" w:rsidRPr="005A688F">
          <w:rPr>
            <w:rStyle w:val="a3"/>
            <w:color w:val="auto"/>
            <w:sz w:val="22"/>
            <w:szCs w:val="22"/>
          </w:rPr>
          <w:t>http://site-f.hostke.ru/cloud/vps/</w:t>
        </w:r>
      </w:hyperlink>
    </w:p>
    <w:p w14:paraId="09AEDBB5" w14:textId="77777777" w:rsidR="00BC0BDC" w:rsidRPr="00126D97" w:rsidRDefault="00BC0BDC" w:rsidP="00BC0BDC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126D97">
        <w:rPr>
          <w:rFonts w:asciiTheme="minorHAnsi" w:hAnsiTheme="minorHAnsi"/>
          <w:sz w:val="22"/>
          <w:szCs w:val="22"/>
          <w:highlight w:val="yellow"/>
          <w:lang w:val="ru-RU"/>
        </w:rPr>
        <w:t xml:space="preserve">В самой таблице с тарифами на услугу </w:t>
      </w:r>
      <w:r w:rsidRPr="00126D97">
        <w:rPr>
          <w:rFonts w:asciiTheme="minorHAnsi" w:hAnsiTheme="minorHAnsi"/>
          <w:sz w:val="22"/>
          <w:szCs w:val="22"/>
          <w:highlight w:val="yellow"/>
        </w:rPr>
        <w:t>Container</w:t>
      </w:r>
      <w:r w:rsidRPr="00126D97">
        <w:rPr>
          <w:rFonts w:asciiTheme="minorHAnsi" w:hAnsiTheme="minorHAnsi"/>
          <w:sz w:val="22"/>
          <w:szCs w:val="22"/>
          <w:highlight w:val="yellow"/>
          <w:lang w:val="ru-RU"/>
        </w:rPr>
        <w:t>:</w:t>
      </w:r>
    </w:p>
    <w:p w14:paraId="142F6D8C" w14:textId="01484697" w:rsidR="00BC0BDC" w:rsidRPr="00126D97" w:rsidRDefault="00BC0BDC" w:rsidP="00BC0BDC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126D97">
        <w:rPr>
          <w:sz w:val="22"/>
          <w:szCs w:val="22"/>
          <w:highlight w:val="yellow"/>
        </w:rPr>
        <w:t xml:space="preserve">Выбор ОС – выпадающий список </w:t>
      </w:r>
    </w:p>
    <w:p w14:paraId="7A8A4F93" w14:textId="33AF692A" w:rsidR="00BC0BDC" w:rsidRPr="00126D97" w:rsidRDefault="00BC0BDC" w:rsidP="00BC0BDC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126D97">
        <w:rPr>
          <w:sz w:val="22"/>
          <w:szCs w:val="22"/>
          <w:highlight w:val="yellow"/>
          <w:lang w:val="en-US"/>
        </w:rPr>
        <w:t>B</w:t>
      </w:r>
      <w:proofErr w:type="spellStart"/>
      <w:r w:rsidRPr="00126D97">
        <w:rPr>
          <w:sz w:val="22"/>
          <w:szCs w:val="22"/>
          <w:highlight w:val="yellow"/>
        </w:rPr>
        <w:t>andwidth</w:t>
      </w:r>
      <w:proofErr w:type="spellEnd"/>
      <w:r w:rsidRPr="00126D97">
        <w:rPr>
          <w:sz w:val="22"/>
          <w:szCs w:val="22"/>
          <w:highlight w:val="yellow"/>
        </w:rPr>
        <w:t xml:space="preserve"> </w:t>
      </w:r>
      <w:proofErr w:type="spellStart"/>
      <w:r w:rsidRPr="00126D97">
        <w:rPr>
          <w:sz w:val="22"/>
          <w:szCs w:val="22"/>
          <w:highlight w:val="yellow"/>
        </w:rPr>
        <w:t>limit</w:t>
      </w:r>
      <w:proofErr w:type="spellEnd"/>
      <w:r w:rsidRPr="00126D97">
        <w:rPr>
          <w:sz w:val="22"/>
          <w:szCs w:val="22"/>
          <w:highlight w:val="yellow"/>
        </w:rPr>
        <w:t xml:space="preserve"> – выпадающий список. </w:t>
      </w:r>
    </w:p>
    <w:p w14:paraId="271BB1B1" w14:textId="77777777" w:rsidR="00BC0BDC" w:rsidRPr="00126D97" w:rsidRDefault="00BC0BDC" w:rsidP="00BC0BDC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proofErr w:type="spellStart"/>
      <w:r w:rsidRPr="00126D97">
        <w:rPr>
          <w:sz w:val="22"/>
          <w:szCs w:val="22"/>
          <w:highlight w:val="yellow"/>
        </w:rPr>
        <w:t>Backup</w:t>
      </w:r>
      <w:proofErr w:type="spellEnd"/>
      <w:r w:rsidRPr="00126D97">
        <w:rPr>
          <w:sz w:val="22"/>
          <w:szCs w:val="22"/>
          <w:highlight w:val="yellow"/>
        </w:rPr>
        <w:t xml:space="preserve"> – отображение также, как и </w:t>
      </w:r>
      <w:proofErr w:type="spellStart"/>
      <w:r w:rsidRPr="00126D97">
        <w:rPr>
          <w:sz w:val="22"/>
          <w:szCs w:val="22"/>
          <w:highlight w:val="yellow"/>
        </w:rPr>
        <w:t>Bandwidth</w:t>
      </w:r>
      <w:proofErr w:type="spellEnd"/>
      <w:r w:rsidRPr="00126D97">
        <w:rPr>
          <w:sz w:val="22"/>
          <w:szCs w:val="22"/>
          <w:highlight w:val="yellow"/>
        </w:rPr>
        <w:t xml:space="preserve"> </w:t>
      </w:r>
      <w:proofErr w:type="spellStart"/>
      <w:r w:rsidRPr="00126D97">
        <w:rPr>
          <w:sz w:val="22"/>
          <w:szCs w:val="22"/>
          <w:highlight w:val="yellow"/>
        </w:rPr>
        <w:t>limit</w:t>
      </w:r>
      <w:proofErr w:type="spellEnd"/>
    </w:p>
    <w:p w14:paraId="6C7C8D5E" w14:textId="77777777" w:rsidR="00BC0BDC" w:rsidRPr="00126D97" w:rsidRDefault="00BC0BDC" w:rsidP="005A688F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100" w:lineRule="atLeast"/>
        <w:ind w:left="851" w:hanging="425"/>
        <w:rPr>
          <w:sz w:val="22"/>
          <w:szCs w:val="22"/>
          <w:highlight w:val="yellow"/>
        </w:rPr>
      </w:pPr>
      <w:r w:rsidRPr="00126D97">
        <w:rPr>
          <w:sz w:val="22"/>
          <w:szCs w:val="22"/>
          <w:highlight w:val="yellow"/>
        </w:rPr>
        <w:t xml:space="preserve">Выбор периода оплаты, как здесь </w:t>
      </w:r>
      <w:hyperlink r:id="rId12" w:history="1">
        <w:r w:rsidRPr="00126D97">
          <w:rPr>
            <w:rStyle w:val="a3"/>
            <w:color w:val="auto"/>
            <w:sz w:val="22"/>
            <w:szCs w:val="22"/>
            <w:highlight w:val="yellow"/>
          </w:rPr>
          <w:t>http://site-f.hostke.ru/cloud/vds/netherlands</w:t>
        </w:r>
      </w:hyperlink>
    </w:p>
    <w:p w14:paraId="3761C988" w14:textId="77777777" w:rsidR="00BC0BDC" w:rsidRPr="005A688F" w:rsidRDefault="00BC0BDC" w:rsidP="005522A5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74AE77D6" w14:textId="77777777" w:rsidR="005522A5" w:rsidRPr="005A688F" w:rsidRDefault="005522A5" w:rsidP="005522A5">
      <w:pPr>
        <w:rPr>
          <w:sz w:val="22"/>
          <w:szCs w:val="22"/>
        </w:rPr>
      </w:pPr>
    </w:p>
    <w:p w14:paraId="64383D5C" w14:textId="77777777" w:rsidR="005522A5" w:rsidRPr="005A688F" w:rsidRDefault="00A635E2" w:rsidP="005522A5">
      <w:pPr>
        <w:rPr>
          <w:sz w:val="22"/>
          <w:szCs w:val="22"/>
        </w:rPr>
      </w:pPr>
      <w:hyperlink r:id="rId13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http://site-f.hostke.ru/cloud/vds/</w:t>
        </w:r>
      </w:hyperlink>
    </w:p>
    <w:p w14:paraId="2032777F" w14:textId="77777777" w:rsidR="005522A5" w:rsidRPr="005A688F" w:rsidRDefault="005522A5" w:rsidP="005522A5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</w:rPr>
      </w:pPr>
      <w:proofErr w:type="spellStart"/>
      <w:r w:rsidRPr="005A688F">
        <w:rPr>
          <w:rFonts w:asciiTheme="minorHAnsi" w:hAnsiTheme="minorHAnsi"/>
          <w:sz w:val="22"/>
          <w:szCs w:val="22"/>
        </w:rPr>
        <w:t>Модальное</w:t>
      </w:r>
      <w:proofErr w:type="spellEnd"/>
      <w:r w:rsidRPr="005A688F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5A688F">
        <w:rPr>
          <w:rFonts w:asciiTheme="minorHAnsi" w:hAnsiTheme="minorHAnsi"/>
          <w:sz w:val="22"/>
          <w:szCs w:val="22"/>
        </w:rPr>
        <w:t>окно</w:t>
      </w:r>
      <w:proofErr w:type="spellEnd"/>
      <w:r w:rsidRPr="005A688F">
        <w:rPr>
          <w:rFonts w:asciiTheme="minorHAnsi" w:hAnsiTheme="minorHAnsi"/>
          <w:sz w:val="22"/>
          <w:szCs w:val="22"/>
        </w:rPr>
        <w:t>:</w:t>
      </w:r>
    </w:p>
    <w:p w14:paraId="4B1F0C0B" w14:textId="4A2DA713" w:rsidR="005522A5" w:rsidRPr="005A688F" w:rsidRDefault="005522A5" w:rsidP="005522A5">
      <w:pPr>
        <w:pStyle w:val="1"/>
        <w:numPr>
          <w:ilvl w:val="0"/>
          <w:numId w:val="6"/>
        </w:numPr>
        <w:tabs>
          <w:tab w:val="num" w:pos="0"/>
        </w:tabs>
        <w:ind w:left="1068"/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en-US"/>
        </w:rPr>
        <w:t>O</w:t>
      </w:r>
      <w:r w:rsidR="00BC0BDC" w:rsidRPr="005A688F">
        <w:rPr>
          <w:rFonts w:asciiTheme="minorHAnsi" w:hAnsiTheme="minorHAnsi"/>
          <w:sz w:val="22"/>
          <w:szCs w:val="22"/>
          <w:lang w:val="ru-RU"/>
        </w:rPr>
        <w:t>С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– отображение, как здесь </w:t>
      </w:r>
      <w:hyperlink r:id="rId14" w:anchor="/type/1CPU" w:history="1"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http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site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f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dedicated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service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netherlands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#/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type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/1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CPU</w:t>
        </w:r>
      </w:hyperlink>
    </w:p>
    <w:p w14:paraId="05434E4D" w14:textId="77777777" w:rsidR="005522A5" w:rsidRPr="005A688F" w:rsidRDefault="005522A5" w:rsidP="005522A5">
      <w:pPr>
        <w:widowControl w:val="0"/>
        <w:autoSpaceDE w:val="0"/>
        <w:autoSpaceDN w:val="0"/>
        <w:adjustRightInd w:val="0"/>
        <w:spacing w:line="100" w:lineRule="atLeast"/>
        <w:ind w:firstLine="426"/>
        <w:rPr>
          <w:rFonts w:cs="Trebuchet MS"/>
          <w:sz w:val="22"/>
          <w:szCs w:val="22"/>
        </w:rPr>
      </w:pPr>
    </w:p>
    <w:p w14:paraId="1E5954FA" w14:textId="77777777" w:rsidR="005522A5" w:rsidRPr="005A688F" w:rsidRDefault="005522A5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59054BC8" w14:textId="6464EDDD" w:rsidR="002210D4" w:rsidRPr="00B1474B" w:rsidRDefault="00A635E2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  <w:highlight w:val="yellow"/>
        </w:rPr>
      </w:pPr>
      <w:hyperlink r:id="rId15" w:history="1">
        <w:r w:rsidR="002210D4" w:rsidRPr="00B1474B">
          <w:rPr>
            <w:rStyle w:val="a3"/>
            <w:rFonts w:cs="Trebuchet MS"/>
            <w:color w:val="auto"/>
            <w:sz w:val="22"/>
            <w:szCs w:val="22"/>
            <w:highlight w:val="yellow"/>
          </w:rPr>
          <w:t>http://site-f.hostke.ru/about/about</w:t>
        </w:r>
      </w:hyperlink>
    </w:p>
    <w:p w14:paraId="1DEE6F83" w14:textId="2C976DD7" w:rsidR="002210D4" w:rsidRPr="00B1474B" w:rsidRDefault="002210D4" w:rsidP="002210D4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highlight w:val="yellow"/>
          <w:lang w:val="ru-RU"/>
        </w:rPr>
      </w:pPr>
      <w:r w:rsidRPr="00B1474B">
        <w:rPr>
          <w:rFonts w:cs="Trebuchet MS"/>
          <w:sz w:val="22"/>
          <w:szCs w:val="22"/>
          <w:highlight w:val="yellow"/>
          <w:lang w:val="ru-RU"/>
        </w:rPr>
        <w:t>Вернуть блок с преимуществами и закрыть его от индексации, если долго – давайте пока вообще его скроем</w:t>
      </w:r>
    </w:p>
    <w:p w14:paraId="49BFA399" w14:textId="77777777" w:rsidR="002210D4" w:rsidRPr="005A688F" w:rsidRDefault="002210D4" w:rsidP="002210D4">
      <w:pPr>
        <w:pStyle w:val="1"/>
        <w:rPr>
          <w:rFonts w:cs="Trebuchet MS"/>
          <w:sz w:val="22"/>
          <w:szCs w:val="22"/>
          <w:lang w:val="ru-RU"/>
        </w:rPr>
      </w:pPr>
    </w:p>
    <w:p w14:paraId="49A235D4" w14:textId="77777777" w:rsidR="002210D4" w:rsidRPr="005A688F" w:rsidRDefault="00A635E2" w:rsidP="002210D4">
      <w:pPr>
        <w:widowControl w:val="0"/>
        <w:autoSpaceDE w:val="0"/>
        <w:autoSpaceDN w:val="0"/>
        <w:adjustRightInd w:val="0"/>
        <w:rPr>
          <w:rFonts w:cs="Times New Roman"/>
          <w:sz w:val="22"/>
          <w:szCs w:val="22"/>
        </w:rPr>
      </w:pPr>
      <w:hyperlink r:id="rId16" w:history="1"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http</w:t>
        </w:r>
        <w:r w:rsidR="002210D4" w:rsidRPr="005A688F">
          <w:rPr>
            <w:rFonts w:cs="Times New Roman"/>
            <w:sz w:val="22"/>
            <w:szCs w:val="22"/>
            <w:u w:val="single" w:color="0B4CB4"/>
          </w:rPr>
          <w:t>://</w:t>
        </w:r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site</w:t>
        </w:r>
        <w:r w:rsidR="002210D4" w:rsidRPr="005A688F">
          <w:rPr>
            <w:rFonts w:cs="Times New Roman"/>
            <w:sz w:val="22"/>
            <w:szCs w:val="22"/>
            <w:u w:val="single" w:color="0B4CB4"/>
          </w:rPr>
          <w:t>-</w:t>
        </w:r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f</w:t>
        </w:r>
        <w:r w:rsidR="002210D4" w:rsidRPr="005A688F">
          <w:rPr>
            <w:rFonts w:cs="Times New Roman"/>
            <w:sz w:val="22"/>
            <w:szCs w:val="22"/>
            <w:u w:val="single" w:color="0B4CB4"/>
          </w:rPr>
          <w:t>.</w:t>
        </w:r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hostke</w:t>
        </w:r>
        <w:r w:rsidR="002210D4" w:rsidRPr="005A688F">
          <w:rPr>
            <w:rFonts w:cs="Times New Roman"/>
            <w:sz w:val="22"/>
            <w:szCs w:val="22"/>
            <w:u w:val="single" w:color="0B4CB4"/>
          </w:rPr>
          <w:t>.</w:t>
        </w:r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ru</w:t>
        </w:r>
        <w:r w:rsidR="002210D4" w:rsidRPr="005A688F">
          <w:rPr>
            <w:rFonts w:cs="Times New Roman"/>
            <w:sz w:val="22"/>
            <w:szCs w:val="22"/>
            <w:u w:val="single" w:color="0B4CB4"/>
          </w:rPr>
          <w:t>/</w:t>
        </w:r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solutions</w:t>
        </w:r>
        <w:r w:rsidR="002210D4" w:rsidRPr="005A688F">
          <w:rPr>
            <w:rFonts w:cs="Times New Roman"/>
            <w:sz w:val="22"/>
            <w:szCs w:val="22"/>
            <w:u w:val="single" w:color="0B4CB4"/>
          </w:rPr>
          <w:t>/</w:t>
        </w:r>
        <w:r w:rsidR="002210D4" w:rsidRPr="005A688F">
          <w:rPr>
            <w:rFonts w:cs="Times New Roman"/>
            <w:sz w:val="22"/>
            <w:szCs w:val="22"/>
            <w:u w:val="single" w:color="0B4CB4"/>
            <w:lang w:val="en"/>
          </w:rPr>
          <w:t>colocation</w:t>
        </w:r>
      </w:hyperlink>
    </w:p>
    <w:p w14:paraId="6EF7EED6" w14:textId="3EE79E9F" w:rsidR="002210D4" w:rsidRPr="00A635E2" w:rsidRDefault="002210D4" w:rsidP="002210D4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highlight w:val="yellow"/>
        </w:rPr>
      </w:pPr>
      <w:r w:rsidRPr="00A635E2">
        <w:rPr>
          <w:rFonts w:cs="Trebuchet MS"/>
          <w:sz w:val="22"/>
          <w:szCs w:val="22"/>
          <w:highlight w:val="yellow"/>
          <w:lang w:val="ru-RU"/>
        </w:rPr>
        <w:t xml:space="preserve">Добавить блок </w:t>
      </w:r>
      <w:r w:rsidRPr="00A635E2">
        <w:rPr>
          <w:rFonts w:cs="Trebuchet MS"/>
          <w:sz w:val="22"/>
          <w:szCs w:val="22"/>
          <w:highlight w:val="yellow"/>
          <w:lang w:val="en-US"/>
        </w:rPr>
        <w:t>features</w:t>
      </w:r>
      <w:r w:rsidRPr="00A635E2">
        <w:rPr>
          <w:rFonts w:cs="Trebuchet MS"/>
          <w:sz w:val="22"/>
          <w:szCs w:val="22"/>
          <w:highlight w:val="yellow"/>
          <w:lang w:val="ru-RU"/>
        </w:rPr>
        <w:t xml:space="preserve">, как у </w:t>
      </w:r>
      <w:proofErr w:type="spellStart"/>
      <w:r w:rsidRPr="00A635E2">
        <w:rPr>
          <w:rFonts w:cs="Trebuchet MS"/>
          <w:sz w:val="22"/>
          <w:szCs w:val="22"/>
          <w:highlight w:val="yellow"/>
          <w:lang w:val="ru-RU"/>
        </w:rPr>
        <w:t>дедиков</w:t>
      </w:r>
      <w:proofErr w:type="spellEnd"/>
      <w:r w:rsidRPr="00A635E2">
        <w:rPr>
          <w:rFonts w:cs="Trebuchet MS"/>
          <w:sz w:val="22"/>
          <w:szCs w:val="22"/>
          <w:highlight w:val="yellow"/>
          <w:lang w:val="ru-RU"/>
        </w:rPr>
        <w:t xml:space="preserve">. Т.е. аналогия именно с этим блоком. Сейчас на 50% реализован функционал, как у </w:t>
      </w:r>
      <w:r w:rsidRPr="00A635E2">
        <w:rPr>
          <w:rFonts w:cs="Trebuchet MS"/>
          <w:sz w:val="22"/>
          <w:szCs w:val="22"/>
          <w:highlight w:val="yellow"/>
        </w:rPr>
        <w:t>ADVANTAGES</w:t>
      </w:r>
      <w:r w:rsidRPr="00A635E2">
        <w:rPr>
          <w:rFonts w:cs="Trebuchet MS"/>
          <w:sz w:val="22"/>
          <w:szCs w:val="22"/>
          <w:highlight w:val="yellow"/>
          <w:lang w:val="ru-RU"/>
        </w:rPr>
        <w:t xml:space="preserve"> </w:t>
      </w:r>
      <w:r w:rsidRPr="00A635E2">
        <w:rPr>
          <w:rFonts w:cs="Trebuchet MS"/>
          <w:sz w:val="22"/>
          <w:szCs w:val="22"/>
          <w:highlight w:val="yellow"/>
        </w:rPr>
        <w:t>OFFERED</w:t>
      </w:r>
      <w:r w:rsidRPr="00A635E2">
        <w:rPr>
          <w:rFonts w:cs="Trebuchet MS"/>
          <w:sz w:val="22"/>
          <w:szCs w:val="22"/>
          <w:highlight w:val="yellow"/>
          <w:lang w:val="ru-RU"/>
        </w:rPr>
        <w:t xml:space="preserve"> га странице </w:t>
      </w:r>
      <w:hyperlink r:id="rId17" w:history="1">
        <w:r w:rsidRPr="00A635E2">
          <w:rPr>
            <w:rStyle w:val="a3"/>
            <w:rFonts w:cs="Trebuchet MS"/>
            <w:color w:val="auto"/>
            <w:sz w:val="22"/>
            <w:szCs w:val="22"/>
            <w:highlight w:val="yellow"/>
          </w:rPr>
          <w:t>http</w:t>
        </w:r>
        <w:r w:rsidRPr="00A635E2">
          <w:rPr>
            <w:rStyle w:val="a3"/>
            <w:rFonts w:cs="Trebuchet MS"/>
            <w:color w:val="auto"/>
            <w:sz w:val="22"/>
            <w:szCs w:val="22"/>
            <w:highlight w:val="yellow"/>
            <w:lang w:val="ru-RU"/>
          </w:rPr>
          <w:t>://</w:t>
        </w:r>
        <w:r w:rsidRPr="00A635E2">
          <w:rPr>
            <w:rStyle w:val="a3"/>
            <w:rFonts w:cs="Trebuchet MS"/>
            <w:color w:val="auto"/>
            <w:sz w:val="22"/>
            <w:szCs w:val="22"/>
            <w:highlight w:val="yellow"/>
          </w:rPr>
          <w:t>site</w:t>
        </w:r>
        <w:r w:rsidRPr="00A635E2">
          <w:rPr>
            <w:rStyle w:val="a3"/>
            <w:rFonts w:cs="Trebuchet MS"/>
            <w:color w:val="auto"/>
            <w:sz w:val="22"/>
            <w:szCs w:val="22"/>
            <w:highlight w:val="yellow"/>
            <w:lang w:val="ru-RU"/>
          </w:rPr>
          <w:t>-</w:t>
        </w:r>
        <w:r w:rsidRPr="00A635E2">
          <w:rPr>
            <w:rStyle w:val="a3"/>
            <w:rFonts w:cs="Trebuchet MS"/>
            <w:color w:val="auto"/>
            <w:sz w:val="22"/>
            <w:szCs w:val="22"/>
            <w:highlight w:val="yellow"/>
          </w:rPr>
          <w:t>f</w:t>
        </w:r>
        <w:r w:rsidRPr="00A635E2">
          <w:rPr>
            <w:rStyle w:val="a3"/>
            <w:rFonts w:cs="Trebuchet MS"/>
            <w:color w:val="auto"/>
            <w:sz w:val="22"/>
            <w:szCs w:val="22"/>
            <w:highlight w:val="yellow"/>
            <w:lang w:val="ru-RU"/>
          </w:rPr>
          <w:t>.</w:t>
        </w:r>
        <w:proofErr w:type="spellStart"/>
        <w:r w:rsidRPr="00A635E2">
          <w:rPr>
            <w:rStyle w:val="a3"/>
            <w:rFonts w:cs="Trebuchet MS"/>
            <w:color w:val="auto"/>
            <w:sz w:val="22"/>
            <w:szCs w:val="22"/>
            <w:highlight w:val="yellow"/>
          </w:rPr>
          <w:t>hostke</w:t>
        </w:r>
        <w:proofErr w:type="spellEnd"/>
        <w:r w:rsidRPr="00A635E2">
          <w:rPr>
            <w:rStyle w:val="a3"/>
            <w:rFonts w:cs="Trebuchet MS"/>
            <w:color w:val="auto"/>
            <w:sz w:val="22"/>
            <w:szCs w:val="22"/>
            <w:highlight w:val="yellow"/>
            <w:lang w:val="ru-RU"/>
          </w:rPr>
          <w:t>.</w:t>
        </w:r>
        <w:proofErr w:type="spellStart"/>
        <w:r w:rsidRPr="00A635E2">
          <w:rPr>
            <w:rStyle w:val="a3"/>
            <w:rFonts w:cs="Trebuchet MS"/>
            <w:color w:val="auto"/>
            <w:sz w:val="22"/>
            <w:szCs w:val="22"/>
            <w:highlight w:val="yellow"/>
          </w:rPr>
          <w:t>ru</w:t>
        </w:r>
        <w:proofErr w:type="spellEnd"/>
        <w:r w:rsidRPr="00A635E2">
          <w:rPr>
            <w:rStyle w:val="a3"/>
            <w:rFonts w:cs="Trebuchet MS"/>
            <w:color w:val="auto"/>
            <w:sz w:val="22"/>
            <w:szCs w:val="22"/>
            <w:highlight w:val="yellow"/>
            <w:lang w:val="ru-RU"/>
          </w:rPr>
          <w:t>/</w:t>
        </w:r>
        <w:r w:rsidRPr="00A635E2">
          <w:rPr>
            <w:rStyle w:val="a3"/>
            <w:rFonts w:cs="Trebuchet MS"/>
            <w:color w:val="auto"/>
            <w:sz w:val="22"/>
            <w:szCs w:val="22"/>
            <w:highlight w:val="yellow"/>
          </w:rPr>
          <w:t>about</w:t>
        </w:r>
        <w:r w:rsidRPr="00A635E2">
          <w:rPr>
            <w:rStyle w:val="a3"/>
            <w:rFonts w:cs="Trebuchet MS"/>
            <w:color w:val="auto"/>
            <w:sz w:val="22"/>
            <w:szCs w:val="22"/>
            <w:highlight w:val="yellow"/>
            <w:lang w:val="ru-RU"/>
          </w:rPr>
          <w:t>/</w:t>
        </w:r>
        <w:r w:rsidRPr="00A635E2">
          <w:rPr>
            <w:rStyle w:val="a3"/>
            <w:rFonts w:cs="Trebuchet MS"/>
            <w:color w:val="auto"/>
            <w:sz w:val="22"/>
            <w:szCs w:val="22"/>
            <w:highlight w:val="yellow"/>
          </w:rPr>
          <w:t>about</w:t>
        </w:r>
      </w:hyperlink>
      <w:r w:rsidRPr="00A635E2">
        <w:rPr>
          <w:rFonts w:cs="Trebuchet MS"/>
          <w:sz w:val="22"/>
          <w:szCs w:val="22"/>
          <w:highlight w:val="yellow"/>
          <w:lang w:val="ru-RU"/>
        </w:rPr>
        <w:t xml:space="preserve">. </w:t>
      </w:r>
      <w:r w:rsidRPr="00A635E2">
        <w:rPr>
          <w:rFonts w:cs="Trebuchet MS"/>
          <w:sz w:val="22"/>
          <w:szCs w:val="22"/>
          <w:highlight w:val="yellow"/>
        </w:rPr>
        <w:t>Если долго, давайте, вообще спрячем</w:t>
      </w:r>
    </w:p>
    <w:p w14:paraId="57F3F13C" w14:textId="77777777" w:rsidR="002210D4" w:rsidRPr="005A688F" w:rsidRDefault="002210D4" w:rsidP="002210D4">
      <w:pPr>
        <w:pStyle w:val="1"/>
        <w:rPr>
          <w:rFonts w:cs="Trebuchet MS"/>
          <w:sz w:val="22"/>
          <w:szCs w:val="22"/>
          <w:lang w:val="ru-RU"/>
        </w:rPr>
      </w:pPr>
    </w:p>
    <w:bookmarkStart w:id="0" w:name="_GoBack"/>
    <w:bookmarkEnd w:id="0"/>
    <w:p w14:paraId="72A5D06D" w14:textId="77777777" w:rsidR="003860AF" w:rsidRPr="00A635E2" w:rsidRDefault="00A635E2" w:rsidP="003860AF">
      <w:pPr>
        <w:shd w:val="clear" w:color="auto" w:fill="FFFFFF"/>
        <w:rPr>
          <w:rFonts w:ascii="Calibri" w:hAnsi="Calibri"/>
          <w:sz w:val="21"/>
          <w:szCs w:val="21"/>
          <w:highlight w:val="yellow"/>
        </w:rPr>
      </w:pPr>
      <w:r w:rsidRPr="00A635E2">
        <w:rPr>
          <w:highlight w:val="yellow"/>
        </w:rPr>
        <w:fldChar w:fldCharType="begin"/>
      </w:r>
      <w:r w:rsidRPr="00A635E2">
        <w:rPr>
          <w:highlight w:val="yellow"/>
        </w:rPr>
        <w:instrText xml:space="preserve"> HYPERLINK "http://site-f.hostke.ru/about/contacts" </w:instrText>
      </w:r>
      <w:r w:rsidRPr="00A635E2">
        <w:rPr>
          <w:highlight w:val="yellow"/>
        </w:rPr>
        <w:fldChar w:fldCharType="separate"/>
      </w:r>
      <w:r w:rsidR="003860AF" w:rsidRPr="00A635E2">
        <w:rPr>
          <w:rStyle w:val="a3"/>
          <w:rFonts w:ascii="Calibri" w:hAnsi="Calibri"/>
          <w:color w:val="auto"/>
          <w:sz w:val="21"/>
          <w:szCs w:val="21"/>
          <w:highlight w:val="yellow"/>
        </w:rPr>
        <w:t>http://site-f.hostke.ru/about/contacts</w:t>
      </w:r>
      <w:r w:rsidRPr="00A635E2">
        <w:rPr>
          <w:rStyle w:val="a3"/>
          <w:rFonts w:ascii="Calibri" w:hAnsi="Calibri"/>
          <w:color w:val="auto"/>
          <w:sz w:val="21"/>
          <w:szCs w:val="21"/>
          <w:highlight w:val="yellow"/>
        </w:rPr>
        <w:fldChar w:fldCharType="end"/>
      </w:r>
    </w:p>
    <w:p w14:paraId="791741D6" w14:textId="77777777" w:rsidR="003860AF" w:rsidRPr="00A635E2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highlight w:val="yellow"/>
          <w:lang w:val="ru-RU"/>
        </w:rPr>
      </w:pPr>
      <w:r w:rsidRPr="00A635E2">
        <w:rPr>
          <w:rFonts w:cs="Trebuchet MS"/>
          <w:sz w:val="22"/>
          <w:szCs w:val="22"/>
          <w:highlight w:val="yellow"/>
          <w:lang w:val="ru-RU"/>
        </w:rPr>
        <w:t xml:space="preserve">Точка на </w:t>
      </w:r>
      <w:proofErr w:type="spellStart"/>
      <w:r w:rsidRPr="00A635E2">
        <w:rPr>
          <w:rFonts w:cs="Trebuchet MS"/>
          <w:sz w:val="22"/>
          <w:szCs w:val="22"/>
          <w:highlight w:val="yellow"/>
          <w:lang w:val="ru-RU"/>
        </w:rPr>
        <w:t>Tussen</w:t>
      </w:r>
      <w:proofErr w:type="spellEnd"/>
      <w:r w:rsidRPr="00A635E2">
        <w:rPr>
          <w:rFonts w:cs="Trebuchet MS"/>
          <w:sz w:val="22"/>
          <w:szCs w:val="22"/>
          <w:highlight w:val="yellow"/>
          <w:lang w:val="ru-RU"/>
        </w:rPr>
        <w:t xml:space="preserve"> стоит криво на карте</w:t>
      </w:r>
    </w:p>
    <w:p w14:paraId="0C459BC4" w14:textId="76368E9B" w:rsidR="003860AF" w:rsidRPr="00A635E2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highlight w:val="yellow"/>
          <w:lang w:val="ru-RU"/>
        </w:rPr>
      </w:pPr>
      <w:r w:rsidRPr="00A635E2">
        <w:rPr>
          <w:rFonts w:cs="Trebuchet MS"/>
          <w:sz w:val="22"/>
          <w:szCs w:val="22"/>
          <w:highlight w:val="yellow"/>
          <w:lang w:val="ru-RU"/>
        </w:rPr>
        <w:t>Удалить индекс в информации о дата-центрах – если не займет много времени</w:t>
      </w:r>
    </w:p>
    <w:p w14:paraId="65756CC4" w14:textId="30673830" w:rsidR="003860AF" w:rsidRPr="00A635E2" w:rsidRDefault="003860AF" w:rsidP="007D48B0">
      <w:pPr>
        <w:pStyle w:val="1"/>
        <w:numPr>
          <w:ilvl w:val="0"/>
          <w:numId w:val="1"/>
        </w:numPr>
        <w:rPr>
          <w:rFonts w:cs="Trebuchet MS"/>
          <w:sz w:val="22"/>
          <w:szCs w:val="22"/>
          <w:highlight w:val="yellow"/>
          <w:lang w:val="ru-RU"/>
        </w:rPr>
      </w:pPr>
      <w:r w:rsidRPr="00A635E2">
        <w:rPr>
          <w:rFonts w:cs="Trebuchet MS"/>
          <w:sz w:val="22"/>
          <w:szCs w:val="22"/>
          <w:highlight w:val="yellow"/>
          <w:lang w:val="ru-RU"/>
        </w:rPr>
        <w:t>Номер телефона: +31 20 820 3777</w:t>
      </w:r>
      <w:r w:rsidR="005A688F" w:rsidRPr="00A635E2">
        <w:rPr>
          <w:rFonts w:cs="Trebuchet MS"/>
          <w:sz w:val="22"/>
          <w:szCs w:val="22"/>
          <w:highlight w:val="yellow"/>
          <w:lang w:val="ru-RU"/>
        </w:rPr>
        <w:t xml:space="preserve"> (номер факса</w:t>
      </w:r>
      <w:r w:rsidR="007D48B0" w:rsidRPr="00A635E2">
        <w:rPr>
          <w:rFonts w:cs="Trebuchet MS"/>
          <w:sz w:val="22"/>
          <w:szCs w:val="22"/>
          <w:highlight w:val="yellow"/>
          <w:lang w:val="ru-RU"/>
        </w:rPr>
        <w:t>: +31 20 8203778</w:t>
      </w:r>
      <w:r w:rsidR="005A688F" w:rsidRPr="00A635E2">
        <w:rPr>
          <w:rFonts w:cs="Trebuchet MS"/>
          <w:sz w:val="22"/>
          <w:szCs w:val="22"/>
          <w:highlight w:val="yellow"/>
          <w:lang w:val="ru-RU"/>
        </w:rPr>
        <w:t>)</w:t>
      </w:r>
    </w:p>
    <w:p w14:paraId="64DA8EBE" w14:textId="1D5239CE" w:rsidR="003860AF" w:rsidRPr="00A635E2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highlight w:val="yellow"/>
          <w:lang w:val="ru-RU"/>
        </w:rPr>
      </w:pPr>
      <w:r w:rsidRPr="00A635E2">
        <w:rPr>
          <w:rFonts w:cs="Trebuchet MS"/>
          <w:sz w:val="22"/>
          <w:szCs w:val="22"/>
          <w:highlight w:val="yellow"/>
          <w:lang w:val="ru-RU"/>
        </w:rPr>
        <w:t>Добавить названия возле адресов ДЦ</w:t>
      </w:r>
      <w:r w:rsidR="007D48B0" w:rsidRPr="00A635E2">
        <w:rPr>
          <w:rFonts w:cs="Trebuchet MS"/>
          <w:sz w:val="22"/>
          <w:szCs w:val="22"/>
          <w:highlight w:val="yellow"/>
          <w:lang w:val="ru-RU"/>
        </w:rPr>
        <w:t xml:space="preserve"> (информацию о том, где какой дата-центр предоставлю)</w:t>
      </w:r>
    </w:p>
    <w:p w14:paraId="18507203" w14:textId="76805000" w:rsidR="003860AF" w:rsidRPr="00A635E2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highlight w:val="yellow"/>
          <w:lang w:val="ru-RU"/>
        </w:rPr>
      </w:pPr>
      <w:r w:rsidRPr="00A635E2">
        <w:rPr>
          <w:rFonts w:cs="Trebuchet MS"/>
          <w:sz w:val="22"/>
          <w:szCs w:val="22"/>
          <w:highlight w:val="yellow"/>
          <w:lang w:val="ru-RU"/>
        </w:rPr>
        <w:t>Ссылки покрасить в сиреневый – если не займет много времени</w:t>
      </w:r>
    </w:p>
    <w:p w14:paraId="6132925D" w14:textId="1385D233" w:rsidR="003860AF" w:rsidRPr="00A635E2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highlight w:val="yellow"/>
          <w:lang w:val="ru-RU"/>
        </w:rPr>
      </w:pPr>
      <w:r w:rsidRPr="00A635E2">
        <w:rPr>
          <w:rFonts w:cs="Trebuchet MS"/>
          <w:sz w:val="22"/>
          <w:szCs w:val="22"/>
          <w:highlight w:val="yellow"/>
          <w:lang w:val="ru-RU"/>
        </w:rPr>
        <w:t xml:space="preserve">Потерялись контакты отдела продаж, </w:t>
      </w:r>
      <w:proofErr w:type="spellStart"/>
      <w:r w:rsidRPr="00A635E2">
        <w:rPr>
          <w:rFonts w:cs="Trebuchet MS"/>
          <w:sz w:val="22"/>
          <w:szCs w:val="22"/>
          <w:highlight w:val="yellow"/>
          <w:lang w:val="ru-RU"/>
        </w:rPr>
        <w:t>abuse</w:t>
      </w:r>
      <w:proofErr w:type="spellEnd"/>
      <w:r w:rsidRPr="00A635E2">
        <w:rPr>
          <w:rFonts w:cs="Trebuchet MS"/>
          <w:sz w:val="22"/>
          <w:szCs w:val="22"/>
          <w:highlight w:val="yellow"/>
          <w:lang w:val="ru-RU"/>
        </w:rPr>
        <w:t xml:space="preserve"> и т.п.  – добавить. Адреса - .</w:t>
      </w:r>
      <w:proofErr w:type="spellStart"/>
      <w:r w:rsidRPr="00A635E2">
        <w:rPr>
          <w:rFonts w:cs="Trebuchet MS"/>
          <w:sz w:val="22"/>
          <w:szCs w:val="22"/>
          <w:highlight w:val="yellow"/>
          <w:lang w:val="ru-RU"/>
        </w:rPr>
        <w:t>com</w:t>
      </w:r>
      <w:proofErr w:type="spellEnd"/>
      <w:r w:rsidRPr="00A635E2">
        <w:rPr>
          <w:rFonts w:cs="Trebuchet MS"/>
          <w:sz w:val="22"/>
          <w:szCs w:val="22"/>
          <w:highlight w:val="yellow"/>
          <w:lang w:val="ru-RU"/>
        </w:rPr>
        <w:t xml:space="preserve"> </w:t>
      </w:r>
    </w:p>
    <w:p w14:paraId="6C25D93E" w14:textId="338A0ABC" w:rsidR="003860AF" w:rsidRPr="00A635E2" w:rsidRDefault="003860AF" w:rsidP="003860AF">
      <w:pPr>
        <w:rPr>
          <w:rFonts w:ascii="Calibri" w:eastAsia="Calibri" w:hAnsi="Calibri" w:cs="Trebuchet MS"/>
          <w:kern w:val="1"/>
          <w:sz w:val="22"/>
          <w:szCs w:val="22"/>
          <w:highlight w:val="yellow"/>
        </w:rPr>
      </w:pPr>
      <w:r w:rsidRPr="00A635E2">
        <w:rPr>
          <w:rFonts w:ascii="Calibri" w:eastAsia="Calibri" w:hAnsi="Calibri" w:cs="Trebuchet MS"/>
          <w:sz w:val="22"/>
          <w:szCs w:val="22"/>
          <w:highlight w:val="yellow"/>
        </w:rPr>
        <w:t xml:space="preserve">Т.е. сделать контент по аналогии с </w:t>
      </w:r>
      <w:hyperlink r:id="rId18" w:history="1">
        <w:r w:rsidRPr="00A635E2">
          <w:rPr>
            <w:rFonts w:ascii="Calibri" w:eastAsia="Calibri" w:hAnsi="Calibri" w:cs="Trebuchet MS"/>
            <w:sz w:val="22"/>
            <w:szCs w:val="22"/>
            <w:highlight w:val="yellow"/>
          </w:rPr>
          <w:t>http://www.hostkey.com/contacts/</w:t>
        </w:r>
      </w:hyperlink>
      <w:r w:rsidRPr="00A635E2">
        <w:rPr>
          <w:rFonts w:ascii="Calibri" w:eastAsia="Calibri" w:hAnsi="Calibri" w:cs="Trebuchet MS"/>
          <w:sz w:val="22"/>
          <w:szCs w:val="22"/>
          <w:highlight w:val="yellow"/>
        </w:rPr>
        <w:t xml:space="preserve"> (</w:t>
      </w:r>
      <w:proofErr w:type="spellStart"/>
      <w:r w:rsidRPr="00A635E2">
        <w:rPr>
          <w:rFonts w:ascii="Calibri" w:eastAsia="Calibri" w:hAnsi="Calibri" w:cs="Trebuchet MS"/>
          <w:sz w:val="22"/>
          <w:szCs w:val="22"/>
          <w:highlight w:val="yellow"/>
        </w:rPr>
        <w:t>sales</w:t>
      </w:r>
      <w:proofErr w:type="spellEnd"/>
      <w:r w:rsidRPr="00A635E2">
        <w:rPr>
          <w:rFonts w:ascii="Calibri" w:eastAsia="Calibri" w:hAnsi="Calibri" w:cs="Trebuchet MS"/>
          <w:sz w:val="22"/>
          <w:szCs w:val="22"/>
          <w:highlight w:val="yellow"/>
        </w:rPr>
        <w:t xml:space="preserve">, </w:t>
      </w:r>
      <w:proofErr w:type="spellStart"/>
      <w:r w:rsidRPr="00A635E2">
        <w:rPr>
          <w:rFonts w:ascii="Calibri" w:eastAsia="Calibri" w:hAnsi="Calibri" w:cs="Trebuchet MS"/>
          <w:sz w:val="22"/>
          <w:szCs w:val="22"/>
          <w:highlight w:val="yellow"/>
        </w:rPr>
        <w:t>abuse</w:t>
      </w:r>
      <w:proofErr w:type="spellEnd"/>
      <w:r w:rsidRPr="00A635E2">
        <w:rPr>
          <w:rFonts w:ascii="Calibri" w:eastAsia="Calibri" w:hAnsi="Calibri" w:cs="Trebuchet MS"/>
          <w:sz w:val="22"/>
          <w:szCs w:val="22"/>
          <w:highlight w:val="yellow"/>
        </w:rPr>
        <w:t xml:space="preserve"> и т.п.)</w:t>
      </w:r>
      <w:r w:rsidR="0032582B" w:rsidRPr="00A635E2">
        <w:rPr>
          <w:rFonts w:cs="Trebuchet MS"/>
          <w:sz w:val="22"/>
          <w:szCs w:val="22"/>
          <w:highlight w:val="yellow"/>
        </w:rPr>
        <w:t xml:space="preserve">. Хотя </w:t>
      </w:r>
      <w:r w:rsidR="007D48B0" w:rsidRPr="00A635E2">
        <w:rPr>
          <w:rFonts w:cs="Trebuchet MS"/>
          <w:sz w:val="22"/>
          <w:szCs w:val="22"/>
          <w:highlight w:val="yellow"/>
        </w:rPr>
        <w:t xml:space="preserve">бы </w:t>
      </w:r>
      <w:r w:rsidR="0032582B" w:rsidRPr="00A635E2">
        <w:rPr>
          <w:rFonts w:cs="Trebuchet MS"/>
          <w:sz w:val="22"/>
          <w:szCs w:val="22"/>
          <w:highlight w:val="yellow"/>
        </w:rPr>
        <w:t>отдел техподдержки и отдел продаж пока указать</w:t>
      </w:r>
    </w:p>
    <w:p w14:paraId="030C091A" w14:textId="63CBAB9E" w:rsidR="003860AF" w:rsidRPr="00A635E2" w:rsidRDefault="003860AF" w:rsidP="003860AF">
      <w:pPr>
        <w:pStyle w:val="1"/>
        <w:numPr>
          <w:ilvl w:val="0"/>
          <w:numId w:val="1"/>
        </w:numPr>
        <w:tabs>
          <w:tab w:val="num" w:pos="0"/>
        </w:tabs>
        <w:rPr>
          <w:rFonts w:cs="Trebuchet MS"/>
          <w:sz w:val="22"/>
          <w:szCs w:val="22"/>
          <w:highlight w:val="yellow"/>
          <w:lang w:val="ru-RU"/>
        </w:rPr>
      </w:pPr>
      <w:r w:rsidRPr="00A635E2">
        <w:rPr>
          <w:rFonts w:cs="Trebuchet MS"/>
          <w:sz w:val="22"/>
          <w:szCs w:val="22"/>
          <w:highlight w:val="yellow"/>
          <w:lang w:val="ru-RU"/>
        </w:rPr>
        <w:t>Добавить</w:t>
      </w:r>
      <w:r w:rsidR="007D48B0" w:rsidRPr="00A635E2">
        <w:rPr>
          <w:rFonts w:cs="Trebuchet MS"/>
          <w:sz w:val="22"/>
          <w:szCs w:val="22"/>
          <w:highlight w:val="yellow"/>
          <w:lang w:val="ru-RU"/>
        </w:rPr>
        <w:t xml:space="preserve"> </w:t>
      </w:r>
      <w:r w:rsidR="007D48B0" w:rsidRPr="00A635E2">
        <w:rPr>
          <w:rFonts w:cs="Trebuchet MS"/>
          <w:sz w:val="22"/>
          <w:szCs w:val="22"/>
          <w:highlight w:val="yellow"/>
          <w:lang w:val="en-US"/>
        </w:rPr>
        <w:t>skype</w:t>
      </w:r>
      <w:r w:rsidR="007D48B0" w:rsidRPr="00A635E2">
        <w:rPr>
          <w:rFonts w:cs="Trebuchet MS"/>
          <w:sz w:val="22"/>
          <w:szCs w:val="22"/>
          <w:highlight w:val="yellow"/>
          <w:lang w:val="ru-RU"/>
        </w:rPr>
        <w:t xml:space="preserve"> и</w:t>
      </w:r>
      <w:r w:rsidRPr="00A635E2">
        <w:rPr>
          <w:rFonts w:cs="Trebuchet MS"/>
          <w:sz w:val="22"/>
          <w:szCs w:val="22"/>
          <w:highlight w:val="yellow"/>
          <w:lang w:val="ru-RU"/>
        </w:rPr>
        <w:t xml:space="preserve"> лого </w:t>
      </w:r>
      <w:proofErr w:type="spellStart"/>
      <w:r w:rsidRPr="00A635E2">
        <w:rPr>
          <w:rFonts w:cs="Trebuchet MS"/>
          <w:sz w:val="22"/>
          <w:szCs w:val="22"/>
          <w:highlight w:val="yellow"/>
          <w:lang w:val="ru-RU"/>
        </w:rPr>
        <w:t>skype</w:t>
      </w:r>
      <w:proofErr w:type="spellEnd"/>
      <w:r w:rsidRPr="00A635E2">
        <w:rPr>
          <w:rFonts w:cs="Trebuchet MS"/>
          <w:sz w:val="22"/>
          <w:szCs w:val="22"/>
          <w:highlight w:val="yellow"/>
          <w:lang w:val="ru-RU"/>
        </w:rPr>
        <w:t xml:space="preserve"> – если не займет много времени</w:t>
      </w:r>
    </w:p>
    <w:p w14:paraId="199B85E7" w14:textId="77777777" w:rsidR="002210D4" w:rsidRPr="005A688F" w:rsidRDefault="002210D4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296AE52F" w14:textId="77777777" w:rsidR="002210D4" w:rsidRPr="005A688F" w:rsidRDefault="002210D4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2435CAE5" w14:textId="4D58121C" w:rsidR="00220732" w:rsidRPr="0032582B" w:rsidRDefault="0032582B" w:rsidP="00520E60">
      <w:pPr>
        <w:widowControl w:val="0"/>
        <w:autoSpaceDE w:val="0"/>
        <w:autoSpaceDN w:val="0"/>
        <w:adjustRightInd w:val="0"/>
        <w:rPr>
          <w:rFonts w:cs="Trebuchet MS"/>
          <w:b/>
          <w:color w:val="FF0000"/>
          <w:sz w:val="22"/>
          <w:szCs w:val="22"/>
        </w:rPr>
      </w:pPr>
      <w:r w:rsidRPr="0032582B">
        <w:rPr>
          <w:rFonts w:cs="Trebuchet MS"/>
          <w:b/>
          <w:color w:val="FF0000"/>
          <w:sz w:val="22"/>
          <w:szCs w:val="22"/>
        </w:rPr>
        <w:t>КРИТИЧНЫЕ</w:t>
      </w:r>
    </w:p>
    <w:p w14:paraId="17A5A8D9" w14:textId="3C3418B4" w:rsidR="00220732" w:rsidRPr="005A688F" w:rsidRDefault="00220732" w:rsidP="0022073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 xml:space="preserve">Добавить на все страницы раздела </w:t>
      </w:r>
      <w:r w:rsidRPr="005A688F">
        <w:rPr>
          <w:rFonts w:cs="Trebuchet MS"/>
          <w:sz w:val="22"/>
          <w:szCs w:val="22"/>
          <w:lang w:val="en-US"/>
        </w:rPr>
        <w:t>dedicated</w:t>
      </w:r>
      <w:r w:rsidRPr="005A688F">
        <w:rPr>
          <w:rFonts w:cs="Trebuchet MS"/>
          <w:sz w:val="22"/>
          <w:szCs w:val="22"/>
        </w:rPr>
        <w:t xml:space="preserve"> и </w:t>
      </w:r>
      <w:r w:rsidRPr="005A688F">
        <w:rPr>
          <w:rFonts w:cs="Trebuchet MS"/>
          <w:sz w:val="22"/>
          <w:szCs w:val="22"/>
          <w:lang w:val="en-US"/>
        </w:rPr>
        <w:t>cloud</w:t>
      </w:r>
      <w:r w:rsidRPr="005A688F">
        <w:rPr>
          <w:rFonts w:cs="Trebuchet MS"/>
          <w:sz w:val="22"/>
          <w:szCs w:val="22"/>
        </w:rPr>
        <w:t xml:space="preserve">  разворачивающийся блок с разворачивающимися списками</w:t>
      </w:r>
    </w:p>
    <w:p w14:paraId="494B3D03" w14:textId="77777777" w:rsidR="00220732" w:rsidRPr="005A688F" w:rsidRDefault="00220732" w:rsidP="00220732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sz w:val="22"/>
          <w:szCs w:val="22"/>
          <w:highlight w:val="yellow"/>
        </w:rPr>
      </w:pPr>
      <w:r w:rsidRPr="005A688F">
        <w:rPr>
          <w:rFonts w:cs="Trebuchet MS"/>
          <w:noProof/>
          <w:sz w:val="22"/>
          <w:szCs w:val="22"/>
          <w:lang w:eastAsia="ru-RU"/>
        </w:rPr>
        <w:lastRenderedPageBreak/>
        <w:drawing>
          <wp:inline distT="0" distB="0" distL="0" distR="0" wp14:anchorId="023B2AB7" wp14:editId="32E26C39">
            <wp:extent cx="6152515" cy="4048665"/>
            <wp:effectExtent l="0" t="0" r="635" b="9525"/>
            <wp:docPr id="11" name="Рисунок 11" descr="C:\Users\Мария\Desktop\эскиз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рия\Desktop\эскиз_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06E0F" w14:textId="77777777" w:rsidR="00220732" w:rsidRPr="005A688F" w:rsidRDefault="00220732" w:rsidP="00220732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sz w:val="22"/>
          <w:szCs w:val="22"/>
          <w:highlight w:val="yellow"/>
        </w:rPr>
      </w:pPr>
      <w:r w:rsidRPr="005A688F">
        <w:rPr>
          <w:rFonts w:cs="Trebuchet MS"/>
          <w:noProof/>
          <w:sz w:val="22"/>
          <w:szCs w:val="22"/>
          <w:lang w:eastAsia="ru-RU"/>
        </w:rPr>
        <w:lastRenderedPageBreak/>
        <w:drawing>
          <wp:inline distT="0" distB="0" distL="0" distR="0" wp14:anchorId="335E93F6" wp14:editId="4E5F1943">
            <wp:extent cx="6152515" cy="5777055"/>
            <wp:effectExtent l="0" t="0" r="635" b="0"/>
            <wp:docPr id="12" name="Рисунок 12" descr="C:\Users\Мария\Desktop\эскиз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Мария\Desktop\эскиз_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7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F5926" w14:textId="77777777" w:rsidR="00220732" w:rsidRPr="005A688F" w:rsidRDefault="00A635E2" w:rsidP="00220732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  <w:hyperlink r:id="rId21" w:history="1">
        <w:r w:rsidR="00220732" w:rsidRPr="005A688F">
          <w:rPr>
            <w:rFonts w:cs="Trebuchet MS"/>
            <w:sz w:val="22"/>
            <w:szCs w:val="22"/>
            <w:u w:val="single" w:color="0B4CB4"/>
          </w:rPr>
          <w:t>http://site-f.hostke.ru/</w:t>
        </w:r>
      </w:hyperlink>
    </w:p>
    <w:p w14:paraId="3D5AA47F" w14:textId="097D5FE4" w:rsidR="00220732" w:rsidRPr="005A688F" w:rsidRDefault="00220732" w:rsidP="0022073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 xml:space="preserve">В блоке с новостями – заголовки и тексты подтягиваются, а дата - нет </w:t>
      </w:r>
    </w:p>
    <w:p w14:paraId="5107BFF1" w14:textId="77777777" w:rsidR="00220732" w:rsidRPr="005A688F" w:rsidRDefault="00220732" w:rsidP="0022073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sz w:val="22"/>
          <w:szCs w:val="22"/>
        </w:rPr>
        <w:t xml:space="preserve">Блоки с преимуществами смешались с блоками услуг – исправить </w:t>
      </w:r>
      <w:r w:rsidRPr="005A688F">
        <w:rPr>
          <w:rFonts w:cs="Trebuchet MS"/>
          <w:noProof/>
          <w:sz w:val="22"/>
          <w:szCs w:val="22"/>
          <w:lang w:eastAsia="ru-RU"/>
        </w:rPr>
        <w:lastRenderedPageBreak/>
        <w:drawing>
          <wp:inline distT="0" distB="0" distL="0" distR="0" wp14:anchorId="1C78D408" wp14:editId="626AFC37">
            <wp:extent cx="6152515" cy="3460750"/>
            <wp:effectExtent l="0" t="0" r="63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73DE" w14:textId="554C6A03" w:rsidR="00220732" w:rsidRPr="005A688F" w:rsidRDefault="00220732" w:rsidP="00220732">
      <w:pPr>
        <w:pStyle w:val="a4"/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</w:pPr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 xml:space="preserve">В этих же блоках услуг здесь и на страницах </w:t>
      </w:r>
      <w:proofErr w:type="spellStart"/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>solutions</w:t>
      </w:r>
      <w:proofErr w:type="spellEnd"/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 xml:space="preserve"> </w:t>
      </w:r>
      <w:proofErr w:type="spellStart"/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>cloud</w:t>
      </w:r>
      <w:proofErr w:type="spellEnd"/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 xml:space="preserve">, какая бы ссылка не </w:t>
      </w:r>
      <w:r w:rsidR="005522A5"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>задавалась</w:t>
      </w:r>
      <w:r w:rsidRPr="005A688F">
        <w:rPr>
          <w:rFonts w:asciiTheme="minorHAnsi" w:eastAsiaTheme="minorHAnsi" w:hAnsiTheme="minorHAnsi" w:cs="Trebuchet MS"/>
          <w:kern w:val="0"/>
          <w:sz w:val="22"/>
          <w:szCs w:val="22"/>
          <w:lang w:val="ru-RU"/>
        </w:rPr>
        <w:t>, она все равно ведет на http://site-f.hostke.ru/cloud/vps/netherlands</w:t>
      </w:r>
    </w:p>
    <w:p w14:paraId="556826CF" w14:textId="77777777" w:rsidR="00220732" w:rsidRPr="005A688F" w:rsidRDefault="00220732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3832D1AC" w14:textId="77777777" w:rsidR="005522A5" w:rsidRPr="005A688F" w:rsidRDefault="00A635E2" w:rsidP="005522A5">
      <w:pPr>
        <w:rPr>
          <w:sz w:val="22"/>
          <w:szCs w:val="22"/>
        </w:rPr>
      </w:pPr>
      <w:hyperlink r:id="rId23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http://site-f.hostke.ru/cloud</w:t>
        </w:r>
      </w:hyperlink>
    </w:p>
    <w:p w14:paraId="10A28010" w14:textId="77777777" w:rsidR="005522A5" w:rsidRPr="005A688F" w:rsidRDefault="005522A5" w:rsidP="005522A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</w:rPr>
      </w:pPr>
      <w:r w:rsidRPr="005A688F">
        <w:rPr>
          <w:sz w:val="22"/>
          <w:szCs w:val="22"/>
        </w:rPr>
        <w:t>Удалить кнопку «</w:t>
      </w:r>
      <w:r w:rsidRPr="005A688F">
        <w:rPr>
          <w:sz w:val="22"/>
          <w:szCs w:val="22"/>
          <w:lang w:val="en-US"/>
        </w:rPr>
        <w:t>More offers</w:t>
      </w:r>
      <w:r w:rsidRPr="005A688F">
        <w:rPr>
          <w:sz w:val="22"/>
          <w:szCs w:val="22"/>
        </w:rPr>
        <w:t>»</w:t>
      </w:r>
    </w:p>
    <w:p w14:paraId="09ADE924" w14:textId="77777777" w:rsidR="0092564F" w:rsidRPr="005A688F" w:rsidRDefault="0092564F" w:rsidP="002210D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</w:rPr>
      </w:pPr>
      <w:r w:rsidRPr="005A688F">
        <w:rPr>
          <w:sz w:val="22"/>
          <w:szCs w:val="22"/>
        </w:rPr>
        <w:t xml:space="preserve">Реализовать структуру по аналогии со страницами раздела </w:t>
      </w:r>
      <w:r w:rsidRPr="005A688F">
        <w:rPr>
          <w:sz w:val="22"/>
          <w:szCs w:val="22"/>
          <w:lang w:val="en-US"/>
        </w:rPr>
        <w:t>dedicated</w:t>
      </w:r>
      <w:r w:rsidRPr="005A688F">
        <w:rPr>
          <w:sz w:val="22"/>
          <w:szCs w:val="22"/>
        </w:rPr>
        <w:t>, т.е. преимущества, потом выбор страны, потом поле с тарифами. Над самими тарифами редактируемый текстовый блок, слева от него заголовок</w:t>
      </w:r>
    </w:p>
    <w:p w14:paraId="4517B1B7" w14:textId="77777777" w:rsidR="005522A5" w:rsidRPr="005A688F" w:rsidRDefault="005522A5" w:rsidP="005522A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</w:rPr>
      </w:pPr>
      <w:r w:rsidRPr="005A688F">
        <w:rPr>
          <w:sz w:val="22"/>
          <w:szCs w:val="22"/>
        </w:rPr>
        <w:t xml:space="preserve">Размещать блок </w:t>
      </w:r>
      <w:r w:rsidRPr="005A688F">
        <w:rPr>
          <w:sz w:val="22"/>
          <w:szCs w:val="22"/>
          <w:lang w:val="en-US"/>
        </w:rPr>
        <w:t>Features</w:t>
      </w:r>
      <w:r w:rsidRPr="005A688F">
        <w:rPr>
          <w:sz w:val="22"/>
          <w:szCs w:val="22"/>
        </w:rPr>
        <w:t xml:space="preserve"> с дополнительными ресурсами, как на странице </w:t>
      </w:r>
    </w:p>
    <w:p w14:paraId="39099365" w14:textId="77777777" w:rsidR="005522A5" w:rsidRPr="005A688F" w:rsidRDefault="00A635E2" w:rsidP="005522A5">
      <w:pPr>
        <w:widowControl w:val="0"/>
        <w:autoSpaceDE w:val="0"/>
        <w:autoSpaceDN w:val="0"/>
        <w:adjustRightInd w:val="0"/>
        <w:spacing w:line="100" w:lineRule="atLeast"/>
        <w:ind w:left="426"/>
        <w:rPr>
          <w:sz w:val="22"/>
          <w:szCs w:val="22"/>
        </w:rPr>
      </w:pPr>
      <w:hyperlink r:id="rId24" w:history="1">
        <w:r w:rsidR="005522A5" w:rsidRPr="005A688F">
          <w:rPr>
            <w:rStyle w:val="a3"/>
            <w:color w:val="auto"/>
            <w:sz w:val="22"/>
            <w:szCs w:val="22"/>
          </w:rPr>
          <w:t>http://site-f.hostke.ru/dedicated/service/netherlands</w:t>
        </w:r>
      </w:hyperlink>
      <w:r w:rsidR="005522A5" w:rsidRPr="005A688F">
        <w:rPr>
          <w:sz w:val="22"/>
          <w:szCs w:val="22"/>
        </w:rPr>
        <w:t xml:space="preserve"> и закрыть его от индексации</w:t>
      </w:r>
    </w:p>
    <w:p w14:paraId="07CD343C" w14:textId="77777777" w:rsidR="0092564F" w:rsidRPr="005A688F" w:rsidRDefault="0092564F" w:rsidP="005522A5">
      <w:pPr>
        <w:widowControl w:val="0"/>
        <w:autoSpaceDE w:val="0"/>
        <w:autoSpaceDN w:val="0"/>
        <w:adjustRightInd w:val="0"/>
        <w:spacing w:line="100" w:lineRule="atLeast"/>
        <w:ind w:left="426"/>
        <w:rPr>
          <w:sz w:val="22"/>
          <w:szCs w:val="22"/>
        </w:rPr>
      </w:pPr>
    </w:p>
    <w:p w14:paraId="1998FC75" w14:textId="77777777" w:rsidR="0092564F" w:rsidRPr="005A688F" w:rsidRDefault="0092564F" w:rsidP="0092564F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625AF4A5" w14:textId="77777777" w:rsidR="0092564F" w:rsidRPr="005A688F" w:rsidRDefault="00A635E2" w:rsidP="0092564F">
      <w:pPr>
        <w:rPr>
          <w:sz w:val="22"/>
          <w:szCs w:val="22"/>
        </w:rPr>
      </w:pPr>
      <w:hyperlink r:id="rId25" w:history="1">
        <w:r w:rsidR="0092564F" w:rsidRPr="005A688F">
          <w:rPr>
            <w:rStyle w:val="a3"/>
            <w:color w:val="auto"/>
            <w:sz w:val="22"/>
            <w:szCs w:val="22"/>
          </w:rPr>
          <w:t>http://site-f.hostke.ru/cloud/vds/</w:t>
        </w:r>
      </w:hyperlink>
    </w:p>
    <w:p w14:paraId="7FEB6700" w14:textId="77777777" w:rsidR="0092564F" w:rsidRPr="005A688F" w:rsidRDefault="0092564F" w:rsidP="0092564F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 w:rsidRPr="005A688F">
        <w:rPr>
          <w:rFonts w:asciiTheme="minorHAnsi" w:hAnsiTheme="minorHAnsi"/>
          <w:sz w:val="22"/>
          <w:szCs w:val="22"/>
          <w:lang w:val="ru-RU"/>
        </w:rPr>
        <w:t>Блок "</w:t>
      </w:r>
      <w:r w:rsidRPr="005A688F">
        <w:rPr>
          <w:rFonts w:asciiTheme="minorHAnsi" w:hAnsiTheme="minorHAnsi"/>
          <w:sz w:val="22"/>
          <w:szCs w:val="22"/>
        </w:rPr>
        <w:t>need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  <w:r w:rsidRPr="005A688F">
        <w:rPr>
          <w:rFonts w:asciiTheme="minorHAnsi" w:hAnsiTheme="minorHAnsi"/>
          <w:sz w:val="22"/>
          <w:szCs w:val="22"/>
        </w:rPr>
        <w:t>more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 </w:t>
      </w:r>
      <w:r w:rsidRPr="005A688F">
        <w:rPr>
          <w:rFonts w:asciiTheme="minorHAnsi" w:hAnsiTheme="minorHAnsi"/>
          <w:sz w:val="22"/>
          <w:szCs w:val="22"/>
        </w:rPr>
        <w:t>resources</w:t>
      </w:r>
      <w:r w:rsidRPr="005A688F">
        <w:rPr>
          <w:rFonts w:asciiTheme="minorHAnsi" w:hAnsiTheme="minorHAnsi"/>
          <w:sz w:val="22"/>
          <w:szCs w:val="22"/>
          <w:lang w:val="ru-RU"/>
        </w:rPr>
        <w:t xml:space="preserve">" заменить на блок с </w:t>
      </w:r>
      <w:hyperlink r:id="rId26" w:history="1"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http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://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site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-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f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hostke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.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ru</w:t>
        </w:r>
        <w:proofErr w:type="spellEnd"/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dedicated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service</w:t>
        </w:r>
        <w:r w:rsidRPr="005A688F">
          <w:rPr>
            <w:rStyle w:val="a3"/>
            <w:rFonts w:asciiTheme="minorHAnsi" w:hAnsiTheme="minorHAnsi"/>
            <w:color w:val="auto"/>
            <w:sz w:val="22"/>
            <w:szCs w:val="22"/>
            <w:lang w:val="ru-RU"/>
          </w:rPr>
          <w:t>/</w:t>
        </w:r>
        <w:proofErr w:type="spellStart"/>
        <w:r w:rsidRPr="005A688F">
          <w:rPr>
            <w:rStyle w:val="a3"/>
            <w:rFonts w:asciiTheme="minorHAnsi" w:hAnsiTheme="minorHAnsi"/>
            <w:color w:val="auto"/>
            <w:sz w:val="22"/>
            <w:szCs w:val="22"/>
          </w:rPr>
          <w:t>netherlands</w:t>
        </w:r>
        <w:proofErr w:type="spellEnd"/>
      </w:hyperlink>
      <w:r w:rsidRPr="005A688F">
        <w:rPr>
          <w:rFonts w:asciiTheme="minorHAnsi" w:hAnsiTheme="minorHAnsi"/>
          <w:sz w:val="22"/>
          <w:szCs w:val="22"/>
          <w:lang w:val="ru-RU"/>
        </w:rPr>
        <w:t xml:space="preserve"> (хипстер + тест)</w:t>
      </w:r>
    </w:p>
    <w:p w14:paraId="6AB63251" w14:textId="77777777" w:rsidR="0092564F" w:rsidRPr="005A688F" w:rsidRDefault="0092564F" w:rsidP="005522A5">
      <w:pPr>
        <w:widowControl w:val="0"/>
        <w:autoSpaceDE w:val="0"/>
        <w:autoSpaceDN w:val="0"/>
        <w:adjustRightInd w:val="0"/>
        <w:spacing w:line="100" w:lineRule="atLeast"/>
        <w:ind w:left="426"/>
        <w:rPr>
          <w:sz w:val="22"/>
          <w:szCs w:val="22"/>
        </w:rPr>
      </w:pPr>
    </w:p>
    <w:p w14:paraId="3C2520B5" w14:textId="70B4EE1E" w:rsidR="00BC0BDC" w:rsidRPr="005A688F" w:rsidRDefault="00A635E2" w:rsidP="00BC0BDC">
      <w:pPr>
        <w:widowControl w:val="0"/>
        <w:autoSpaceDE w:val="0"/>
        <w:autoSpaceDN w:val="0"/>
        <w:adjustRightInd w:val="0"/>
        <w:rPr>
          <w:rFonts w:cs="Times New Roman"/>
          <w:sz w:val="22"/>
          <w:szCs w:val="22"/>
        </w:rPr>
      </w:pPr>
      <w:hyperlink r:id="rId27" w:history="1"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http</w:t>
        </w:r>
        <w:r w:rsidR="00BC0BDC" w:rsidRPr="005A688F">
          <w:rPr>
            <w:rFonts w:cs="Times New Roman"/>
            <w:sz w:val="22"/>
            <w:szCs w:val="22"/>
            <w:u w:val="single" w:color="0B4CB4"/>
          </w:rPr>
          <w:t>://</w:t>
        </w:r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site</w:t>
        </w:r>
        <w:r w:rsidR="00BC0BDC" w:rsidRPr="005A688F">
          <w:rPr>
            <w:rFonts w:cs="Times New Roman"/>
            <w:sz w:val="22"/>
            <w:szCs w:val="22"/>
            <w:u w:val="single" w:color="0B4CB4"/>
          </w:rPr>
          <w:t>-</w:t>
        </w:r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f</w:t>
        </w:r>
        <w:r w:rsidR="00BC0BDC" w:rsidRPr="005A688F">
          <w:rPr>
            <w:rFonts w:cs="Times New Roman"/>
            <w:sz w:val="22"/>
            <w:szCs w:val="22"/>
            <w:u w:val="single" w:color="0B4CB4"/>
          </w:rPr>
          <w:t>.</w:t>
        </w:r>
        <w:proofErr w:type="spellStart"/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hostke</w:t>
        </w:r>
        <w:proofErr w:type="spellEnd"/>
        <w:r w:rsidR="00BC0BDC" w:rsidRPr="005A688F">
          <w:rPr>
            <w:rFonts w:cs="Times New Roman"/>
            <w:sz w:val="22"/>
            <w:szCs w:val="22"/>
            <w:u w:val="single" w:color="0B4CB4"/>
          </w:rPr>
          <w:t>.</w:t>
        </w:r>
        <w:proofErr w:type="spellStart"/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ru</w:t>
        </w:r>
        <w:proofErr w:type="spellEnd"/>
        <w:r w:rsidR="00BC0BDC" w:rsidRPr="005A688F">
          <w:rPr>
            <w:rFonts w:cs="Times New Roman"/>
            <w:sz w:val="22"/>
            <w:szCs w:val="22"/>
            <w:u w:val="single" w:color="0B4CB4"/>
          </w:rPr>
          <w:t>/</w:t>
        </w:r>
        <w:r w:rsidR="00BC0BDC" w:rsidRPr="005A688F">
          <w:rPr>
            <w:rFonts w:cs="Times New Roman"/>
            <w:sz w:val="22"/>
            <w:szCs w:val="22"/>
            <w:u w:val="single" w:color="0B4CB4"/>
            <w:lang w:val="en-US"/>
          </w:rPr>
          <w:t>solutions</w:t>
        </w:r>
      </w:hyperlink>
      <w:r w:rsidR="009333B6" w:rsidRPr="005A688F">
        <w:rPr>
          <w:rFonts w:cs="Times New Roman"/>
          <w:sz w:val="22"/>
          <w:szCs w:val="22"/>
        </w:rPr>
        <w:t xml:space="preserve"> – если трудоемко, пока делаем </w:t>
      </w:r>
      <w:proofErr w:type="spellStart"/>
      <w:r w:rsidR="009333B6" w:rsidRPr="005A688F">
        <w:rPr>
          <w:rFonts w:cs="Times New Roman"/>
          <w:sz w:val="22"/>
          <w:szCs w:val="22"/>
        </w:rPr>
        <w:t>редирект</w:t>
      </w:r>
      <w:proofErr w:type="spellEnd"/>
      <w:r w:rsidR="009333B6" w:rsidRPr="005A688F">
        <w:rPr>
          <w:rFonts w:cs="Times New Roman"/>
          <w:sz w:val="22"/>
          <w:szCs w:val="22"/>
        </w:rPr>
        <w:t xml:space="preserve"> на </w:t>
      </w:r>
      <w:proofErr w:type="spellStart"/>
      <w:r w:rsidR="009333B6" w:rsidRPr="005A688F">
        <w:rPr>
          <w:rFonts w:cs="Times New Roman"/>
          <w:sz w:val="22"/>
          <w:szCs w:val="22"/>
          <w:lang w:val="en-US"/>
        </w:rPr>
        <w:t>vps</w:t>
      </w:r>
      <w:proofErr w:type="spellEnd"/>
    </w:p>
    <w:p w14:paraId="776494CB" w14:textId="77777777" w:rsidR="00BC0BDC" w:rsidRPr="005A688F" w:rsidRDefault="00BC0BDC" w:rsidP="00BC0BD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Сделать по шаблону главной и /</w:t>
      </w:r>
      <w:proofErr w:type="spellStart"/>
      <w:r w:rsidRPr="005A688F">
        <w:rPr>
          <w:rFonts w:cs="Trebuchet MS"/>
          <w:sz w:val="22"/>
          <w:szCs w:val="22"/>
        </w:rPr>
        <w:t>cloud</w:t>
      </w:r>
      <w:proofErr w:type="spellEnd"/>
      <w:r w:rsidRPr="005A688F">
        <w:rPr>
          <w:rFonts w:cs="Trebuchet MS"/>
          <w:sz w:val="22"/>
          <w:szCs w:val="22"/>
        </w:rPr>
        <w:t>: кубики-блоки с дополнительными услугами (</w:t>
      </w:r>
      <w:proofErr w:type="spellStart"/>
      <w:r w:rsidRPr="005A688F">
        <w:rPr>
          <w:rFonts w:cs="Trebuchet MS"/>
          <w:sz w:val="22"/>
          <w:szCs w:val="22"/>
        </w:rPr>
        <w:t>DdoS</w:t>
      </w:r>
      <w:proofErr w:type="spellEnd"/>
      <w:r w:rsidRPr="005A688F">
        <w:rPr>
          <w:rFonts w:cs="Trebuchet MS"/>
          <w:sz w:val="22"/>
          <w:szCs w:val="22"/>
        </w:rPr>
        <w:t>, CDN и так далее)</w:t>
      </w:r>
    </w:p>
    <w:p w14:paraId="68AD362A" w14:textId="77777777" w:rsidR="00BC0BDC" w:rsidRPr="005A688F" w:rsidRDefault="00BC0BDC" w:rsidP="00BC0BD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Добавить</w:t>
      </w:r>
      <w:r w:rsidRPr="005A688F">
        <w:rPr>
          <w:rFonts w:cs="Trebuchet MS"/>
          <w:sz w:val="22"/>
          <w:szCs w:val="22"/>
          <w:lang w:val="en-US"/>
        </w:rPr>
        <w:t xml:space="preserve"> </w:t>
      </w:r>
      <w:r w:rsidRPr="005A688F">
        <w:rPr>
          <w:rFonts w:cs="Trebuchet MS"/>
          <w:sz w:val="22"/>
          <w:szCs w:val="22"/>
        </w:rPr>
        <w:t>блок</w:t>
      </w:r>
      <w:r w:rsidRPr="005A688F">
        <w:rPr>
          <w:rFonts w:cs="Trebuchet MS"/>
          <w:sz w:val="22"/>
          <w:szCs w:val="22"/>
          <w:lang w:val="en-US"/>
        </w:rPr>
        <w:t xml:space="preserve"> CHECK OUR SPECIAL OFFERS! </w:t>
      </w:r>
      <w:r w:rsidRPr="005A688F">
        <w:rPr>
          <w:rFonts w:cs="Trebuchet MS"/>
          <w:sz w:val="22"/>
          <w:szCs w:val="22"/>
        </w:rPr>
        <w:t xml:space="preserve">(по аналогии со страницей с </w:t>
      </w:r>
      <w:proofErr w:type="spellStart"/>
      <w:r w:rsidRPr="005A688F">
        <w:rPr>
          <w:rFonts w:cs="Trebuchet MS"/>
          <w:sz w:val="22"/>
          <w:szCs w:val="22"/>
        </w:rPr>
        <w:t>дедиками</w:t>
      </w:r>
      <w:proofErr w:type="spellEnd"/>
      <w:r w:rsidRPr="005A688F">
        <w:rPr>
          <w:rFonts w:cs="Trebuchet MS"/>
          <w:sz w:val="22"/>
          <w:szCs w:val="22"/>
        </w:rPr>
        <w:t>)</w:t>
      </w:r>
    </w:p>
    <w:p w14:paraId="53B7172F" w14:textId="77777777" w:rsidR="00220732" w:rsidRPr="005A688F" w:rsidRDefault="00220732" w:rsidP="00520E60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38768222" w14:textId="77777777" w:rsidR="002210D4" w:rsidRPr="005A688F" w:rsidRDefault="00A635E2" w:rsidP="002210D4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  <w:hyperlink r:id="rId28" w:history="1">
        <w:r w:rsidR="002210D4" w:rsidRPr="005A688F">
          <w:rPr>
            <w:rFonts w:cs="Trebuchet MS"/>
            <w:sz w:val="22"/>
            <w:szCs w:val="22"/>
            <w:u w:val="single" w:color="0B4CB4"/>
          </w:rPr>
          <w:t>http://site-f.hostke.ru/dedicated/sale</w:t>
        </w:r>
      </w:hyperlink>
    </w:p>
    <w:p w14:paraId="356B1856" w14:textId="77777777" w:rsidR="002210D4" w:rsidRPr="005A688F" w:rsidRDefault="002210D4" w:rsidP="002210D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Возможность редактирования текстов в калькуляторах</w:t>
      </w:r>
    </w:p>
    <w:p w14:paraId="689167BE" w14:textId="77777777" w:rsidR="002210D4" w:rsidRPr="005A688F" w:rsidRDefault="002210D4" w:rsidP="002210D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A688F">
        <w:rPr>
          <w:rFonts w:cs="Trebuchet MS"/>
          <w:sz w:val="22"/>
          <w:szCs w:val="22"/>
        </w:rPr>
        <w:t>Добавить блок с преимуществами</w:t>
      </w:r>
    </w:p>
    <w:p w14:paraId="2D45CF52" w14:textId="77777777" w:rsidR="002210D4" w:rsidRDefault="002210D4" w:rsidP="002210D4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color w:val="5B1A8E"/>
          <w:sz w:val="22"/>
          <w:szCs w:val="22"/>
        </w:rPr>
      </w:pPr>
      <w:r>
        <w:rPr>
          <w:noProof/>
          <w:lang w:eastAsia="ru-RU"/>
        </w:rPr>
        <w:lastRenderedPageBreak/>
        <w:drawing>
          <wp:inline distT="0" distB="0" distL="0" distR="0" wp14:anchorId="0E7A982A" wp14:editId="102C401A">
            <wp:extent cx="3609892" cy="1192696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10975" cy="119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46869" w14:textId="77777777" w:rsidR="00AB5B24" w:rsidRDefault="00AB5B24" w:rsidP="002210D4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color w:val="5B1A8E"/>
          <w:sz w:val="22"/>
          <w:szCs w:val="22"/>
        </w:rPr>
      </w:pPr>
    </w:p>
    <w:p w14:paraId="1C21C3F6" w14:textId="77777777" w:rsidR="00AB5B24" w:rsidRPr="00DD7CD0" w:rsidRDefault="00A635E2" w:rsidP="00AB5B24">
      <w:pPr>
        <w:widowControl w:val="0"/>
        <w:autoSpaceDE w:val="0"/>
        <w:autoSpaceDN w:val="0"/>
        <w:adjustRightInd w:val="0"/>
        <w:rPr>
          <w:rFonts w:cs="Times New Roman"/>
          <w:sz w:val="22"/>
          <w:szCs w:val="22"/>
          <w:highlight w:val="yellow"/>
        </w:rPr>
      </w:pPr>
      <w:hyperlink r:id="rId30" w:history="1"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  <w:lang w:val="en-US"/>
          </w:rPr>
          <w:t>http</w:t>
        </w:r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</w:rPr>
          <w:t>://</w:t>
        </w:r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  <w:lang w:val="en-US"/>
          </w:rPr>
          <w:t>site</w:t>
        </w:r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</w:rPr>
          <w:t>-</w:t>
        </w:r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  <w:lang w:val="en-US"/>
          </w:rPr>
          <w:t>f</w:t>
        </w:r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</w:rPr>
          <w:t>.</w:t>
        </w:r>
        <w:proofErr w:type="spellStart"/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  <w:lang w:val="en-US"/>
          </w:rPr>
          <w:t>hostke</w:t>
        </w:r>
        <w:proofErr w:type="spellEnd"/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</w:rPr>
          <w:t>.</w:t>
        </w:r>
        <w:proofErr w:type="spellStart"/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  <w:lang w:val="en-US"/>
          </w:rPr>
          <w:t>ru</w:t>
        </w:r>
        <w:proofErr w:type="spellEnd"/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</w:rPr>
          <w:t>/</w:t>
        </w:r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  <w:lang w:val="en-US"/>
          </w:rPr>
          <w:t>solutions</w:t>
        </w:r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</w:rPr>
          <w:t>/</w:t>
        </w:r>
        <w:proofErr w:type="spellStart"/>
        <w:r w:rsidR="00AB5B24" w:rsidRPr="00DD7CD0">
          <w:rPr>
            <w:rFonts w:cs="Times New Roman"/>
            <w:sz w:val="22"/>
            <w:szCs w:val="22"/>
            <w:highlight w:val="yellow"/>
            <w:u w:val="single" w:color="0B4CB4"/>
            <w:lang w:val="en-US"/>
          </w:rPr>
          <w:t>russia</w:t>
        </w:r>
        <w:proofErr w:type="spellEnd"/>
      </w:hyperlink>
    </w:p>
    <w:p w14:paraId="59DD8905" w14:textId="4AFB65AE" w:rsidR="00AB5B24" w:rsidRPr="00DD7CD0" w:rsidRDefault="00AB5B24" w:rsidP="00AB5B2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  <w:highlight w:val="yellow"/>
        </w:rPr>
      </w:pPr>
      <w:r w:rsidRPr="00DD7CD0">
        <w:rPr>
          <w:rFonts w:cs="Trebuchet MS"/>
          <w:sz w:val="22"/>
          <w:szCs w:val="22"/>
          <w:highlight w:val="yellow"/>
        </w:rPr>
        <w:t xml:space="preserve">Поменять текст в оранжевом блоке про закон, т.е. перетащить этот блок с  </w:t>
      </w:r>
      <w:hyperlink r:id="rId31" w:history="1">
        <w:r w:rsidRPr="00DD7CD0">
          <w:rPr>
            <w:rFonts w:cs="Trebuchet MS"/>
            <w:sz w:val="22"/>
            <w:szCs w:val="22"/>
            <w:highlight w:val="yellow"/>
            <w:lang w:val="en-US"/>
          </w:rPr>
          <w:t>http</w:t>
        </w:r>
        <w:r w:rsidRPr="00DD7CD0">
          <w:rPr>
            <w:rFonts w:cs="Trebuchet MS"/>
            <w:sz w:val="22"/>
            <w:szCs w:val="22"/>
            <w:highlight w:val="yellow"/>
          </w:rPr>
          <w:t>://</w:t>
        </w:r>
        <w:r w:rsidRPr="00DD7CD0">
          <w:rPr>
            <w:rFonts w:cs="Trebuchet MS"/>
            <w:sz w:val="22"/>
            <w:szCs w:val="22"/>
            <w:highlight w:val="yellow"/>
            <w:lang w:val="en-US"/>
          </w:rPr>
          <w:t>www</w:t>
        </w:r>
        <w:r w:rsidRPr="00DD7CD0">
          <w:rPr>
            <w:rFonts w:cs="Trebuchet MS"/>
            <w:sz w:val="22"/>
            <w:szCs w:val="22"/>
            <w:highlight w:val="yellow"/>
          </w:rPr>
          <w:t>.</w:t>
        </w:r>
        <w:proofErr w:type="spellStart"/>
        <w:r w:rsidRPr="00DD7CD0">
          <w:rPr>
            <w:rFonts w:cs="Trebuchet MS"/>
            <w:sz w:val="22"/>
            <w:szCs w:val="22"/>
            <w:highlight w:val="yellow"/>
            <w:lang w:val="en-US"/>
          </w:rPr>
          <w:t>hostkey</w:t>
        </w:r>
        <w:proofErr w:type="spellEnd"/>
        <w:r w:rsidRPr="00DD7CD0">
          <w:rPr>
            <w:rFonts w:cs="Trebuchet MS"/>
            <w:sz w:val="22"/>
            <w:szCs w:val="22"/>
            <w:highlight w:val="yellow"/>
          </w:rPr>
          <w:t>.</w:t>
        </w:r>
        <w:r w:rsidRPr="00DD7CD0">
          <w:rPr>
            <w:rFonts w:cs="Trebuchet MS"/>
            <w:sz w:val="22"/>
            <w:szCs w:val="22"/>
            <w:highlight w:val="yellow"/>
            <w:lang w:val="en-US"/>
          </w:rPr>
          <w:t>com</w:t>
        </w:r>
        <w:r w:rsidRPr="00DD7CD0">
          <w:rPr>
            <w:rFonts w:cs="Trebuchet MS"/>
            <w:sz w:val="22"/>
            <w:szCs w:val="22"/>
            <w:highlight w:val="yellow"/>
          </w:rPr>
          <w:t>/</w:t>
        </w:r>
        <w:r w:rsidRPr="00DD7CD0">
          <w:rPr>
            <w:rFonts w:cs="Trebuchet MS"/>
            <w:sz w:val="22"/>
            <w:szCs w:val="22"/>
            <w:highlight w:val="yellow"/>
            <w:lang w:val="en-US"/>
          </w:rPr>
          <w:t>solutions</w:t>
        </w:r>
        <w:r w:rsidRPr="00DD7CD0">
          <w:rPr>
            <w:rFonts w:cs="Trebuchet MS"/>
            <w:sz w:val="22"/>
            <w:szCs w:val="22"/>
            <w:highlight w:val="yellow"/>
          </w:rPr>
          <w:t>/</w:t>
        </w:r>
        <w:proofErr w:type="spellStart"/>
        <w:r w:rsidRPr="00DD7CD0">
          <w:rPr>
            <w:rFonts w:cs="Trebuchet MS"/>
            <w:sz w:val="22"/>
            <w:szCs w:val="22"/>
            <w:highlight w:val="yellow"/>
            <w:lang w:val="en-US"/>
          </w:rPr>
          <w:t>russia</w:t>
        </w:r>
        <w:proofErr w:type="spellEnd"/>
        <w:r w:rsidRPr="00DD7CD0">
          <w:rPr>
            <w:rFonts w:cs="Trebuchet MS"/>
            <w:sz w:val="22"/>
            <w:szCs w:val="22"/>
            <w:highlight w:val="yellow"/>
          </w:rPr>
          <w:t>/</w:t>
        </w:r>
      </w:hyperlink>
      <w:r w:rsidRPr="00DD7CD0">
        <w:rPr>
          <w:rFonts w:cs="Trebuchet MS"/>
          <w:sz w:val="22"/>
          <w:szCs w:val="22"/>
          <w:highlight w:val="yellow"/>
        </w:rPr>
        <w:t xml:space="preserve"> (там Константин текст поменял на правильный)</w:t>
      </w:r>
    </w:p>
    <w:p w14:paraId="6D881D65" w14:textId="77777777" w:rsidR="00AB5B24" w:rsidRPr="00FC4119" w:rsidRDefault="00A635E2" w:rsidP="00AB5B24">
      <w:pPr>
        <w:pStyle w:val="a4"/>
        <w:numPr>
          <w:ilvl w:val="0"/>
          <w:numId w:val="1"/>
        </w:numPr>
        <w:rPr>
          <w:rFonts w:asciiTheme="minorHAnsi" w:hAnsiTheme="minorHAnsi"/>
          <w:sz w:val="22"/>
          <w:szCs w:val="22"/>
          <w:highlight w:val="yellow"/>
          <w:lang w:val="ru-RU"/>
        </w:rPr>
      </w:pPr>
      <w:hyperlink r:id="rId32" w:history="1"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en-US"/>
          </w:rPr>
          <w:t>http</w:t>
        </w:r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ru-RU"/>
          </w:rPr>
          <w:t>://</w:t>
        </w:r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en-US"/>
          </w:rPr>
          <w:t>site</w:t>
        </w:r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ru-RU"/>
          </w:rPr>
          <w:t>-</w:t>
        </w:r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en-US"/>
          </w:rPr>
          <w:t>f</w:t>
        </w:r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ru-RU"/>
          </w:rPr>
          <w:t>.</w:t>
        </w:r>
        <w:proofErr w:type="spellStart"/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en-US"/>
          </w:rPr>
          <w:t>hostke</w:t>
        </w:r>
        <w:proofErr w:type="spellEnd"/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ru-RU"/>
          </w:rPr>
          <w:t>.</w:t>
        </w:r>
        <w:proofErr w:type="spellStart"/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en-US"/>
          </w:rPr>
          <w:t>ru</w:t>
        </w:r>
        <w:proofErr w:type="spellEnd"/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ru-RU"/>
          </w:rPr>
          <w:t>/</w:t>
        </w:r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en-US"/>
          </w:rPr>
          <w:t>solutions</w:t>
        </w:r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ru-RU"/>
          </w:rPr>
          <w:t>/</w:t>
        </w:r>
        <w:proofErr w:type="spellStart"/>
        <w:r w:rsidR="00AB5B24" w:rsidRPr="00FC4119">
          <w:rPr>
            <w:rStyle w:val="a3"/>
            <w:rFonts w:asciiTheme="minorHAnsi" w:hAnsiTheme="minorHAnsi"/>
            <w:color w:val="auto"/>
            <w:sz w:val="22"/>
            <w:szCs w:val="22"/>
            <w:highlight w:val="yellow"/>
            <w:lang w:val="en-US"/>
          </w:rPr>
          <w:t>russia</w:t>
        </w:r>
        <w:proofErr w:type="spellEnd"/>
      </w:hyperlink>
      <w:r w:rsidR="00AB5B24" w:rsidRPr="00FC4119">
        <w:rPr>
          <w:rFonts w:asciiTheme="minorHAnsi" w:hAnsiTheme="minorHAnsi"/>
          <w:sz w:val="22"/>
          <w:szCs w:val="22"/>
          <w:highlight w:val="yellow"/>
          <w:lang w:val="ru-RU"/>
        </w:rPr>
        <w:t xml:space="preserve"> - добавить ссылки на дата-центры, т.е. нажали </w:t>
      </w:r>
      <w:r w:rsidR="00AB5B24" w:rsidRPr="00FC4119">
        <w:rPr>
          <w:noProof/>
          <w:highlight w:val="yellow"/>
          <w:lang w:val="ru-RU" w:eastAsia="ru-RU"/>
        </w:rPr>
        <w:drawing>
          <wp:inline distT="0" distB="0" distL="0" distR="0" wp14:anchorId="67CBBEC9" wp14:editId="0E631B1C">
            <wp:extent cx="2286000" cy="285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8600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C9C50" w14:textId="77777777" w:rsidR="00AB5B24" w:rsidRPr="00AB5B24" w:rsidRDefault="00AB5B24" w:rsidP="00AB5B24">
      <w:pPr>
        <w:pStyle w:val="a4"/>
        <w:rPr>
          <w:rFonts w:asciiTheme="minorHAnsi" w:hAnsiTheme="minorHAnsi"/>
          <w:sz w:val="22"/>
          <w:szCs w:val="22"/>
          <w:lang w:val="ru-RU"/>
        </w:rPr>
      </w:pPr>
      <w:r w:rsidRPr="00FC4119">
        <w:rPr>
          <w:rFonts w:asciiTheme="minorHAnsi" w:hAnsiTheme="minorHAnsi"/>
          <w:sz w:val="22"/>
          <w:szCs w:val="22"/>
          <w:highlight w:val="yellow"/>
          <w:lang w:val="ru-RU"/>
        </w:rPr>
        <w:t>открылось</w:t>
      </w:r>
    </w:p>
    <w:p w14:paraId="3F655CD7" w14:textId="77777777" w:rsidR="00AB5B24" w:rsidRPr="00AB5B24" w:rsidRDefault="00AB5B24" w:rsidP="00AB5B24">
      <w:pPr>
        <w:pStyle w:val="a4"/>
        <w:rPr>
          <w:rFonts w:asciiTheme="minorHAnsi" w:hAnsiTheme="minorHAnsi"/>
          <w:sz w:val="22"/>
          <w:szCs w:val="22"/>
          <w:lang w:val="ru-RU"/>
        </w:rPr>
      </w:pPr>
      <w:r w:rsidRPr="00AB5B24">
        <w:rPr>
          <w:noProof/>
          <w:lang w:val="ru-RU" w:eastAsia="ru-RU"/>
        </w:rPr>
        <w:drawing>
          <wp:inline distT="0" distB="0" distL="0" distR="0" wp14:anchorId="0B13BED7" wp14:editId="0F8D0464">
            <wp:extent cx="3000375" cy="29718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0037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76B4A" w14:textId="77777777" w:rsidR="00AB5B24" w:rsidRPr="00AB5B24" w:rsidRDefault="00AB5B24" w:rsidP="00AB5B24"/>
    <w:p w14:paraId="4511F4BD" w14:textId="4B183FB7" w:rsidR="00AB5B24" w:rsidRDefault="00AB5B24" w:rsidP="00AB5B24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  <w:r w:rsidRPr="00FC4119">
        <w:rPr>
          <w:rFonts w:cs="Trebuchet MS"/>
          <w:sz w:val="22"/>
          <w:szCs w:val="22"/>
          <w:highlight w:val="yellow"/>
        </w:rPr>
        <w:t>Если это трудоемко, пока просто удаляем ссылки</w:t>
      </w:r>
    </w:p>
    <w:p w14:paraId="7F16728C" w14:textId="77777777" w:rsidR="00924831" w:rsidRDefault="00924831" w:rsidP="00AB5B24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</w:p>
    <w:p w14:paraId="1B3562E4" w14:textId="6A1F8C62" w:rsidR="00924831" w:rsidRPr="00AB5B24" w:rsidRDefault="00924831" w:rsidP="00AB5B24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</w:rPr>
      </w:pPr>
      <w:r w:rsidRPr="00924831">
        <w:rPr>
          <w:rFonts w:cs="Trebuchet MS"/>
          <w:sz w:val="22"/>
          <w:szCs w:val="22"/>
          <w:highlight w:val="yellow"/>
        </w:rPr>
        <w:t xml:space="preserve">Исправлена ошибка при открытии модального окна закрывался калькулятор </w:t>
      </w:r>
      <w:proofErr w:type="spellStart"/>
      <w:r w:rsidRPr="00924831">
        <w:rPr>
          <w:rFonts w:cs="Trebuchet MS"/>
          <w:sz w:val="22"/>
          <w:szCs w:val="22"/>
          <w:highlight w:val="yellow"/>
        </w:rPr>
        <w:t>дедиков</w:t>
      </w:r>
      <w:proofErr w:type="spellEnd"/>
    </w:p>
    <w:p w14:paraId="5CE6C509" w14:textId="77777777" w:rsidR="00AB5B24" w:rsidRDefault="00AB5B24" w:rsidP="00AB5B24">
      <w:pPr>
        <w:widowControl w:val="0"/>
        <w:autoSpaceDE w:val="0"/>
        <w:autoSpaceDN w:val="0"/>
        <w:adjustRightInd w:val="0"/>
        <w:rPr>
          <w:rFonts w:cs="Trebuchet MS"/>
          <w:sz w:val="22"/>
          <w:szCs w:val="22"/>
          <w:u w:val="single"/>
        </w:rPr>
      </w:pPr>
    </w:p>
    <w:p w14:paraId="620E40B9" w14:textId="77777777" w:rsidR="00AB5B24" w:rsidRDefault="00AB5B24" w:rsidP="00AB5B24">
      <w:pPr>
        <w:widowControl w:val="0"/>
        <w:autoSpaceDE w:val="0"/>
        <w:autoSpaceDN w:val="0"/>
        <w:adjustRightInd w:val="0"/>
        <w:rPr>
          <w:rFonts w:cs="Trebuchet MS"/>
          <w:color w:val="5B1A8E"/>
          <w:sz w:val="22"/>
          <w:szCs w:val="22"/>
        </w:rPr>
      </w:pPr>
    </w:p>
    <w:p w14:paraId="0435D78D" w14:textId="77777777" w:rsidR="00AB5B24" w:rsidRPr="002D2813" w:rsidRDefault="00AB5B24" w:rsidP="002210D4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color w:val="5B1A8E"/>
          <w:sz w:val="22"/>
          <w:szCs w:val="22"/>
        </w:rPr>
      </w:pPr>
    </w:p>
    <w:p w14:paraId="6A2F5AD2" w14:textId="77777777" w:rsidR="002210D4" w:rsidRPr="002D2813" w:rsidRDefault="002210D4" w:rsidP="002210D4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</w:p>
    <w:p w14:paraId="35BC28EB" w14:textId="77777777" w:rsidR="002210D4" w:rsidRDefault="002210D4" w:rsidP="002210D4"/>
    <w:p w14:paraId="29C2FD27" w14:textId="77777777" w:rsidR="002210D4" w:rsidRPr="00220732" w:rsidRDefault="002210D4" w:rsidP="00520E60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</w:p>
    <w:p w14:paraId="4DE721EC" w14:textId="001C09EB" w:rsidR="008D13E5" w:rsidRPr="0032582B" w:rsidRDefault="0032582B" w:rsidP="00520E60">
      <w:pPr>
        <w:widowControl w:val="0"/>
        <w:autoSpaceDE w:val="0"/>
        <w:autoSpaceDN w:val="0"/>
        <w:adjustRightInd w:val="0"/>
        <w:ind w:left="-426"/>
        <w:rPr>
          <w:rFonts w:cs="Trebuchet MS"/>
          <w:b/>
          <w:color w:val="FF0000"/>
          <w:sz w:val="22"/>
          <w:szCs w:val="22"/>
        </w:rPr>
      </w:pPr>
      <w:r w:rsidRPr="0032582B">
        <w:rPr>
          <w:rFonts w:cs="Trebuchet MS"/>
          <w:b/>
          <w:color w:val="FF0000"/>
          <w:sz w:val="22"/>
          <w:szCs w:val="22"/>
        </w:rPr>
        <w:t>ПОСЛЕ КРИТИЧНЫХ</w:t>
      </w:r>
    </w:p>
    <w:p w14:paraId="370D297C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 xml:space="preserve">+ </w:t>
      </w: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Независимо от раздела в меню подсвечивается пункт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</w:p>
    <w:p w14:paraId="0EFD5038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Блоки типа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Micro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servers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на </w:t>
      </w:r>
      <w:hyperlink r:id="rId35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http://site-f.hostke.ru/dedicated/service</w:t>
        </w:r>
      </w:hyperlink>
      <w:r w:rsidRPr="002D2813">
        <w:rPr>
          <w:rFonts w:cs="Trebuchet MS"/>
          <w:color w:val="000000"/>
          <w:sz w:val="22"/>
          <w:szCs w:val="22"/>
          <w:highlight w:val="yellow"/>
        </w:rPr>
        <w:t>:</w:t>
      </w:r>
    </w:p>
    <w:p w14:paraId="26FB237A" w14:textId="77777777" w:rsidR="008D13E5" w:rsidRPr="002D2813" w:rsidRDefault="008D13E5" w:rsidP="0067399B">
      <w:pPr>
        <w:widowControl w:val="0"/>
        <w:numPr>
          <w:ilvl w:val="0"/>
          <w:numId w:val="11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кнопку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Detail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переименовать в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Details</w:t>
      </w:r>
      <w:proofErr w:type="spellEnd"/>
    </w:p>
    <w:p w14:paraId="0B8CBC77" w14:textId="77777777" w:rsidR="008D13E5" w:rsidRPr="002D2813" w:rsidRDefault="008D13E5" w:rsidP="0067399B">
      <w:pPr>
        <w:widowControl w:val="0"/>
        <w:numPr>
          <w:ilvl w:val="0"/>
          <w:numId w:val="11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баг в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Safari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— контент открывается только при клике в определенную область блока, т.е. если кликнуть на кнопку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Detail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или в угол блока — новый контент не появляется  </w:t>
      </w:r>
    </w:p>
    <w:p w14:paraId="3126DD19" w14:textId="77777777" w:rsidR="008D13E5" w:rsidRPr="002D2813" w:rsidRDefault="008D13E5" w:rsidP="0067399B">
      <w:pPr>
        <w:widowControl w:val="0"/>
        <w:numPr>
          <w:ilvl w:val="0"/>
          <w:numId w:val="11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на странице </w:t>
      </w:r>
      <w:hyperlink r:id="rId36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http://site-f.hostke.ru/about/news</w:t>
        </w:r>
      </w:hyperlink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кликабельна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только кнопка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Detail</w:t>
      </w:r>
      <w:proofErr w:type="spellEnd"/>
    </w:p>
    <w:p w14:paraId="3AFCE6F1" w14:textId="77777777" w:rsidR="008D13E5" w:rsidRPr="002D2813" w:rsidRDefault="008D13E5" w:rsidP="0067399B">
      <w:pPr>
        <w:widowControl w:val="0"/>
        <w:numPr>
          <w:ilvl w:val="0"/>
          <w:numId w:val="11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если выбрать сначала один блок, а потом второй – визуально активными становятся оба </w:t>
      </w:r>
      <w:r w:rsidRPr="002D2813">
        <w:rPr>
          <w:rFonts w:cs="Trebuchet MS"/>
          <w:color w:val="000000"/>
          <w:sz w:val="22"/>
          <w:szCs w:val="22"/>
          <w:highlight w:val="yellow"/>
        </w:rPr>
        <w:lastRenderedPageBreak/>
        <w:t>(фон меняется на белый и поднимаются выше). Это так задумано?</w:t>
      </w:r>
    </w:p>
    <w:p w14:paraId="133483BF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Изменения в структуре сайта и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редиректы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:</w:t>
      </w:r>
    </w:p>
    <w:p w14:paraId="60AEE1D8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faq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перенести в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support</w:t>
      </w:r>
      <w:proofErr w:type="spellEnd"/>
    </w:p>
    <w:p w14:paraId="301B02CC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</w:t>
      </w:r>
      <w:hyperlink r:id="rId37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http://site-f.hostke.ru/solutions/secure-service</w:t>
        </w:r>
      </w:hyperlink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- закомментировать</w:t>
      </w:r>
    </w:p>
    <w:p w14:paraId="17471218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 С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редирект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на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</w:p>
    <w:p w14:paraId="1C8DEF39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  <w:lang w:val="en-US"/>
        </w:rPr>
      </w:pPr>
      <w:r w:rsidRPr="002D2813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+/satellite-dish-hosting </w:t>
      </w:r>
      <w:r w:rsidRPr="002D2813">
        <w:rPr>
          <w:rFonts w:cs="Trebuchet MS"/>
          <w:color w:val="000000"/>
          <w:sz w:val="22"/>
          <w:szCs w:val="22"/>
          <w:highlight w:val="yellow"/>
        </w:rPr>
        <w:t>изменить</w:t>
      </w:r>
      <w:r w:rsidRPr="002D2813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 </w:t>
      </w:r>
      <w:r w:rsidRPr="002D2813">
        <w:rPr>
          <w:rFonts w:cs="Trebuchet MS"/>
          <w:color w:val="000000"/>
          <w:sz w:val="22"/>
          <w:szCs w:val="22"/>
          <w:highlight w:val="yellow"/>
        </w:rPr>
        <w:t>на</w:t>
      </w:r>
      <w:r w:rsidRPr="002D2813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 /satellite-dish-housing</w:t>
      </w:r>
    </w:p>
    <w:p w14:paraId="0C1F22A5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 С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support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редирект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на </w:t>
      </w:r>
      <w:hyperlink r:id="rId38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/</w:t>
        </w:r>
        <w:proofErr w:type="spellStart"/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support</w:t>
        </w:r>
        <w:proofErr w:type="spellEnd"/>
      </w:hyperlink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faq</w:t>
      </w:r>
      <w:proofErr w:type="spellEnd"/>
    </w:p>
    <w:p w14:paraId="2180CB9E" w14:textId="77777777" w:rsidR="008D13E5" w:rsidRPr="002D2813" w:rsidRDefault="008D13E5" w:rsidP="0067399B">
      <w:pPr>
        <w:widowControl w:val="0"/>
        <w:numPr>
          <w:ilvl w:val="0"/>
          <w:numId w:val="8"/>
        </w:numPr>
        <w:tabs>
          <w:tab w:val="left" w:pos="1080"/>
          <w:tab w:val="left" w:pos="1416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В раздел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support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добавляется подменю:</w:t>
      </w:r>
    </w:p>
    <w:p w14:paraId="65101E4C" w14:textId="77777777" w:rsidR="008D13E5" w:rsidRPr="002D2813" w:rsidRDefault="008D13E5" w:rsidP="0067399B">
      <w:pPr>
        <w:widowControl w:val="0"/>
        <w:numPr>
          <w:ilvl w:val="0"/>
          <w:numId w:val="9"/>
        </w:numPr>
        <w:tabs>
          <w:tab w:val="left" w:pos="1800"/>
          <w:tab w:val="left" w:pos="2124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faq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– перенос из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</w:p>
    <w:p w14:paraId="366748C3" w14:textId="77777777" w:rsidR="008D13E5" w:rsidRPr="002D2813" w:rsidRDefault="008D13E5" w:rsidP="0067399B">
      <w:pPr>
        <w:widowControl w:val="0"/>
        <w:numPr>
          <w:ilvl w:val="0"/>
          <w:numId w:val="9"/>
        </w:numPr>
        <w:tabs>
          <w:tab w:val="left" w:pos="1800"/>
          <w:tab w:val="left" w:pos="2124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knowledgebase</w:t>
      </w:r>
      <w:proofErr w:type="spellEnd"/>
      <w:r w:rsidRPr="002D2813">
        <w:rPr>
          <w:rFonts w:ascii="MS Gothic" w:eastAsia="MS Gothic" w:hAnsi="MS Gothic" w:cs="MS Gothic" w:hint="eastAsia"/>
          <w:color w:val="000000"/>
          <w:sz w:val="22"/>
          <w:szCs w:val="22"/>
          <w:highlight w:val="yellow"/>
        </w:rPr>
        <w:t> </w:t>
      </w: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Сделать гиперссылку на </w:t>
      </w:r>
      <w:hyperlink r:id="rId39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https://my.hostkey.com/index.php?/Knowledgebase/List</w:t>
        </w:r>
      </w:hyperlink>
    </w:p>
    <w:p w14:paraId="335F440C" w14:textId="77777777" w:rsidR="008D13E5" w:rsidRPr="002D2813" w:rsidRDefault="008D13E5" w:rsidP="0067399B">
      <w:pPr>
        <w:widowControl w:val="0"/>
        <w:numPr>
          <w:ilvl w:val="0"/>
          <w:numId w:val="9"/>
        </w:numPr>
        <w:tabs>
          <w:tab w:val="left" w:pos="1800"/>
          <w:tab w:val="left" w:pos="2124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contact_support</w:t>
      </w:r>
      <w:proofErr w:type="spellEnd"/>
    </w:p>
    <w:p w14:paraId="68C246B7" w14:textId="77777777" w:rsidR="008D13E5" w:rsidRPr="002D2813" w:rsidRDefault="008D13E5" w:rsidP="0067399B">
      <w:pPr>
        <w:widowControl w:val="0"/>
        <w:numPr>
          <w:ilvl w:val="0"/>
          <w:numId w:val="9"/>
        </w:numPr>
        <w:tabs>
          <w:tab w:val="left" w:pos="1800"/>
          <w:tab w:val="left" w:pos="2124"/>
        </w:tabs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?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speedtest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– гиперссылка на новую страницу (страница по шаблону страницы FAQ с возможностью редактуры вопросов/ответов)</w:t>
      </w:r>
    </w:p>
    <w:p w14:paraId="001FC9D4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+Добавить иконки ФБ/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Твиттер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Weibo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в футер справа под структуру (см пункт 5) + на главную страницу в верхний правый угол под анимацию</w:t>
      </w:r>
    </w:p>
    <w:p w14:paraId="5E8E7A58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+Выгружать динамически карту сайта в футер главной станицы между лого платежных систем и над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копирайтами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(c) HOSTKEY, пример </w:t>
      </w:r>
      <w:hyperlink r:id="rId40" w:history="1">
        <w:r w:rsidRPr="002D2813">
          <w:rPr>
            <w:rFonts w:cs="Trebuchet MS"/>
            <w:color w:val="0B4CB4"/>
            <w:sz w:val="22"/>
            <w:szCs w:val="22"/>
            <w:highlight w:val="yellow"/>
            <w:u w:val="single" w:color="0B4CB4"/>
          </w:rPr>
          <w:t>www.softlayer.com</w:t>
        </w:r>
      </w:hyperlink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</w:p>
    <w:p w14:paraId="4F7CDDB7" w14:textId="7684D3DC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+Добавить на всем сайте изображения в шапке кнопку прокрутки, как на главной (на многих страницах до сих пор нет – например,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domains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, /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hosting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и так далее)</w:t>
      </w:r>
    </w:p>
    <w:p w14:paraId="04528A14" w14:textId="5C642E68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—-?—-Цвет для подчеркивания в гиперссылках везде задать 945ae0 (чаще всего встречается он, хотя в двух местах – 9454е2)</w:t>
      </w:r>
      <w:r w:rsidR="007D6A96">
        <w:rPr>
          <w:rFonts w:cs="Trebuchet MS"/>
          <w:color w:val="000000"/>
          <w:sz w:val="22"/>
          <w:szCs w:val="22"/>
          <w:highlight w:val="yellow"/>
        </w:rPr>
        <w:t xml:space="preserve"> </w:t>
      </w:r>
      <w:r w:rsidR="007D6A96" w:rsidRPr="002210D4">
        <w:rPr>
          <w:rFonts w:cs="Trebuchet MS"/>
          <w:sz w:val="22"/>
          <w:szCs w:val="22"/>
          <w:highlight w:val="red"/>
        </w:rPr>
        <w:t>(цвет подчеркивания не изменился)</w:t>
      </w:r>
    </w:p>
    <w:p w14:paraId="6D87D783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 xml:space="preserve">+ </w:t>
      </w: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Реализовать редактирование блоков, размещенных слева в шаблоне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, через отдельный редактор</w:t>
      </w:r>
    </w:p>
    <w:p w14:paraId="0F63A9EA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Если в табличках (например, страницы: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реселлеры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,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защища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от ДДОС) удастся скруглить углы для всех браузеров, будет замечательно</w:t>
      </w:r>
    </w:p>
    <w:p w14:paraId="7D7A2A14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-? Возможность редактировать страницы, реализованные не по шаблону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About</w:t>
      </w:r>
      <w:proofErr w:type="spellEnd"/>
    </w:p>
    <w:p w14:paraId="52AD4AAF" w14:textId="77777777" w:rsidR="008D13E5" w:rsidRPr="002D2813" w:rsidRDefault="008D13E5" w:rsidP="00520E60">
      <w:pPr>
        <w:widowControl w:val="0"/>
        <w:autoSpaceDE w:val="0"/>
        <w:autoSpaceDN w:val="0"/>
        <w:adjustRightInd w:val="0"/>
        <w:spacing w:line="100" w:lineRule="atLeast"/>
        <w:ind w:left="12" w:hanging="12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ab/>
      </w:r>
      <w:r w:rsidRPr="002D2813">
        <w:rPr>
          <w:rFonts w:cs="Trebuchet MS"/>
          <w:color w:val="000000"/>
          <w:sz w:val="22"/>
          <w:szCs w:val="22"/>
          <w:highlight w:val="yellow"/>
        </w:rPr>
        <w:tab/>
      </w:r>
      <w:r w:rsidRPr="002D2813">
        <w:rPr>
          <w:rFonts w:cs="Trebuchet MS"/>
          <w:color w:val="000000"/>
          <w:sz w:val="22"/>
          <w:szCs w:val="22"/>
          <w:highlight w:val="yellow"/>
        </w:rPr>
        <w:tab/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ssl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,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colocation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и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support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>.</w:t>
      </w:r>
    </w:p>
    <w:p w14:paraId="56D49FAA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+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Приоретизация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в FAQ – значения: возможность редактуры последовательности вопросов в списке</w:t>
      </w:r>
    </w:p>
    <w:p w14:paraId="35FE2476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</w:rPr>
        <w:t xml:space="preserve">+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Приоретизация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списка новостей  – дата публикации</w:t>
      </w:r>
    </w:p>
    <w:p w14:paraId="71C98553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 Нет возможности править новости – выдается ошибка</w:t>
      </w:r>
    </w:p>
    <w:p w14:paraId="236B490A" w14:textId="77777777" w:rsidR="002D2813" w:rsidRPr="00FD15EB" w:rsidRDefault="002D2813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  <w:highlight w:val="yellow"/>
          <w:lang w:val="en-US"/>
        </w:rPr>
      </w:pPr>
      <w:r w:rsidRPr="00FD15EB">
        <w:rPr>
          <w:sz w:val="22"/>
          <w:szCs w:val="22"/>
          <w:highlight w:val="yellow"/>
        </w:rPr>
        <w:t>Страниц</w:t>
      </w:r>
      <w:r w:rsidRPr="00FD15EB">
        <w:rPr>
          <w:sz w:val="22"/>
          <w:szCs w:val="22"/>
          <w:highlight w:val="yellow"/>
          <w:lang w:val="en-US"/>
        </w:rPr>
        <w:t xml:space="preserve"> </w:t>
      </w:r>
      <w:r w:rsidRPr="00FD15EB">
        <w:rPr>
          <w:sz w:val="22"/>
          <w:szCs w:val="22"/>
          <w:highlight w:val="yellow"/>
        </w:rPr>
        <w:t>ошибок</w:t>
      </w:r>
      <w:r w:rsidRPr="00FD15EB">
        <w:rPr>
          <w:sz w:val="22"/>
          <w:szCs w:val="22"/>
          <w:highlight w:val="yellow"/>
          <w:lang w:val="en-US"/>
        </w:rPr>
        <w:t xml:space="preserve"> 3 </w:t>
      </w:r>
      <w:r w:rsidRPr="00FD15EB">
        <w:rPr>
          <w:sz w:val="22"/>
          <w:szCs w:val="22"/>
          <w:highlight w:val="yellow"/>
        </w:rPr>
        <w:t>штуки:</w:t>
      </w:r>
    </w:p>
    <w:p w14:paraId="65DDCD89" w14:textId="77777777" w:rsidR="002D2813" w:rsidRPr="00FD15EB" w:rsidRDefault="002D2813" w:rsidP="0067399B">
      <w:pPr>
        <w:pStyle w:val="1"/>
        <w:numPr>
          <w:ilvl w:val="0"/>
          <w:numId w:val="12"/>
        </w:numPr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404 ERROR: the page you are looking for might have been removed, had its name changed, or is temporary unavailable. Please use our search engine or navigation above to find the page: &lt;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форма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поиска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по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сайту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&gt;.</w:t>
      </w:r>
      <w:r w:rsidRPr="00FD15EB">
        <w:rPr>
          <w:rFonts w:asciiTheme="minorHAnsi" w:hAnsiTheme="minorHAnsi"/>
          <w:sz w:val="22"/>
          <w:szCs w:val="22"/>
          <w:highlight w:val="yellow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If you think this is a server error, please contact the webmaster. ”</w:t>
      </w:r>
    </w:p>
    <w:p w14:paraId="0922F6DC" w14:textId="77777777" w:rsidR="002D2813" w:rsidRPr="00FD15EB" w:rsidRDefault="002D2813" w:rsidP="0067399B">
      <w:pPr>
        <w:pStyle w:val="1"/>
        <w:numPr>
          <w:ilvl w:val="0"/>
          <w:numId w:val="12"/>
        </w:numPr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403 Access Restricted </w:t>
      </w:r>
    </w:p>
    <w:p w14:paraId="1D651397" w14:textId="77777777" w:rsidR="002D2813" w:rsidRPr="00FD15EB" w:rsidRDefault="002D2813" w:rsidP="00520E60">
      <w:pPr>
        <w:pStyle w:val="1"/>
        <w:ind w:left="1440"/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 xml:space="preserve">You don't have necessary permissions to open the page. </w:t>
      </w:r>
    </w:p>
    <w:p w14:paraId="49AD4E23" w14:textId="77777777" w:rsidR="002D2813" w:rsidRPr="00FD15EB" w:rsidRDefault="002D2813" w:rsidP="00520E60">
      <w:pPr>
        <w:pStyle w:val="1"/>
        <w:ind w:left="1440"/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If you think this is a server error, please contact the webmaster.</w:t>
      </w:r>
    </w:p>
    <w:p w14:paraId="189B7D18" w14:textId="77777777" w:rsidR="002D2813" w:rsidRPr="00FD15EB" w:rsidRDefault="002D2813" w:rsidP="0067399B">
      <w:pPr>
        <w:pStyle w:val="1"/>
        <w:numPr>
          <w:ilvl w:val="0"/>
          <w:numId w:val="12"/>
        </w:numPr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503 Service Unavailable</w:t>
      </w:r>
    </w:p>
    <w:p w14:paraId="201AB62C" w14:textId="77777777" w:rsidR="002D2813" w:rsidRPr="00FD15EB" w:rsidRDefault="002D2813" w:rsidP="00520E60">
      <w:pPr>
        <w:pStyle w:val="1"/>
        <w:ind w:left="1440"/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The page is currently unavailable because it is overloaded or down for maintenance. Please come back later.</w:t>
      </w:r>
    </w:p>
    <w:p w14:paraId="3BCB6F28" w14:textId="77777777" w:rsidR="002D2813" w:rsidRPr="00FD15EB" w:rsidRDefault="002D2813" w:rsidP="00520E60">
      <w:pPr>
        <w:pStyle w:val="1"/>
        <w:ind w:left="1440"/>
        <w:rPr>
          <w:rFonts w:asciiTheme="minorHAnsi" w:hAnsiTheme="minorHAnsi"/>
          <w:sz w:val="22"/>
          <w:szCs w:val="22"/>
          <w:highlight w:val="yellow"/>
          <w:lang w:val="en-US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If you think this is a server error, please contact the webmaster.</w:t>
      </w:r>
    </w:p>
    <w:p w14:paraId="06741BB7" w14:textId="77777777" w:rsidR="002D2813" w:rsidRPr="00FD15EB" w:rsidRDefault="002D2813" w:rsidP="00520E60">
      <w:pPr>
        <w:pStyle w:val="1"/>
        <w:rPr>
          <w:rFonts w:asciiTheme="minorHAnsi" w:hAnsiTheme="minorHAnsi" w:cs="Arial"/>
          <w:color w:val="333333"/>
          <w:sz w:val="22"/>
          <w:szCs w:val="22"/>
          <w:highlight w:val="yellow"/>
          <w:shd w:val="clear" w:color="auto" w:fill="FFFFFF"/>
          <w:lang w:val="ru-RU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 xml:space="preserve">На всех страницах с 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the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 xml:space="preserve"> </w:t>
      </w:r>
      <w:r w:rsidRPr="00FD15EB">
        <w:rPr>
          <w:rFonts w:asciiTheme="minorHAnsi" w:hAnsiTheme="minorHAnsi"/>
          <w:sz w:val="22"/>
          <w:szCs w:val="22"/>
          <w:highlight w:val="yellow"/>
          <w:lang w:val="en-US"/>
        </w:rPr>
        <w:t>webmaster</w:t>
      </w: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 xml:space="preserve"> идет ссылка на </w:t>
      </w:r>
      <w:hyperlink r:id="rId41" w:tgtFrame="_blank" w:history="1"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</w:rPr>
          <w:t>administrator</w:t>
        </w:r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  <w:lang w:val="ru-RU"/>
          </w:rPr>
          <w:t>@</w:t>
        </w:r>
        <w:proofErr w:type="spellStart"/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</w:rPr>
          <w:t>hostkey</w:t>
        </w:r>
        <w:proofErr w:type="spellEnd"/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  <w:lang w:val="ru-RU"/>
          </w:rPr>
          <w:t>.</w:t>
        </w:r>
        <w:proofErr w:type="spellStart"/>
        <w:r w:rsidRPr="00FD15EB">
          <w:rPr>
            <w:rStyle w:val="a3"/>
            <w:rFonts w:asciiTheme="minorHAnsi" w:hAnsiTheme="minorHAnsi" w:cs="Arial"/>
            <w:color w:val="1155CC"/>
            <w:sz w:val="22"/>
            <w:szCs w:val="22"/>
            <w:highlight w:val="yellow"/>
            <w:shd w:val="clear" w:color="auto" w:fill="FFFFFF"/>
          </w:rPr>
          <w:t>ru</w:t>
        </w:r>
        <w:proofErr w:type="spellEnd"/>
      </w:hyperlink>
      <w:r w:rsidRPr="00FD15EB">
        <w:rPr>
          <w:rFonts w:asciiTheme="minorHAnsi" w:hAnsiTheme="minorHAnsi" w:cs="Arial"/>
          <w:color w:val="333333"/>
          <w:sz w:val="22"/>
          <w:szCs w:val="22"/>
          <w:highlight w:val="yellow"/>
          <w:shd w:val="clear" w:color="auto" w:fill="FFFFFF"/>
        </w:rPr>
        <w:t> </w:t>
      </w:r>
    </w:p>
    <w:p w14:paraId="2F57E837" w14:textId="77777777" w:rsidR="002D2813" w:rsidRPr="002D2813" w:rsidRDefault="002D2813" w:rsidP="00520E60">
      <w:pPr>
        <w:pStyle w:val="1"/>
        <w:rPr>
          <w:rFonts w:asciiTheme="minorHAnsi" w:hAnsiTheme="minorHAnsi"/>
          <w:sz w:val="22"/>
          <w:szCs w:val="22"/>
          <w:lang w:val="ru-RU"/>
        </w:rPr>
      </w:pPr>
      <w:r w:rsidRPr="00FD15EB">
        <w:rPr>
          <w:rFonts w:asciiTheme="minorHAnsi" w:hAnsiTheme="minorHAnsi"/>
          <w:sz w:val="22"/>
          <w:szCs w:val="22"/>
          <w:highlight w:val="yellow"/>
          <w:lang w:val="ru-RU"/>
        </w:rPr>
        <w:t>Стилистика отображения</w:t>
      </w:r>
    </w:p>
    <w:p w14:paraId="5A744A50" w14:textId="77777777" w:rsidR="002D2813" w:rsidRPr="002D2813" w:rsidRDefault="002D2813" w:rsidP="00520E60">
      <w:pPr>
        <w:pStyle w:val="1"/>
        <w:rPr>
          <w:rFonts w:asciiTheme="minorHAnsi" w:hAnsiTheme="minorHAnsi"/>
          <w:sz w:val="22"/>
          <w:szCs w:val="22"/>
          <w:lang w:val="ru-RU"/>
        </w:rPr>
      </w:pPr>
      <w:r w:rsidRPr="002D2813">
        <w:rPr>
          <w:rFonts w:asciiTheme="minorHAnsi" w:hAnsiTheme="minorHAnsi"/>
          <w:noProof/>
          <w:sz w:val="22"/>
          <w:szCs w:val="22"/>
          <w:lang w:val="ru-RU" w:eastAsia="ru-RU"/>
        </w:rPr>
        <w:lastRenderedPageBreak/>
        <w:drawing>
          <wp:inline distT="0" distB="0" distL="0" distR="0" wp14:anchorId="3CAF1C23" wp14:editId="24D74082">
            <wp:extent cx="4484535" cy="1820849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84939" cy="182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DB39D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Добавить блоки под кнопку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More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Offers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(на главной) – подготовить перечень блоков (можно прямо из </w:t>
      </w:r>
      <w:proofErr w:type="spellStart"/>
      <w:r w:rsidRPr="002D2813">
        <w:rPr>
          <w:rFonts w:cs="Trebuchet MS"/>
          <w:color w:val="000000"/>
          <w:sz w:val="22"/>
          <w:szCs w:val="22"/>
          <w:highlight w:val="yellow"/>
        </w:rPr>
        <w:t>cloud</w:t>
      </w:r>
      <w:proofErr w:type="spellEnd"/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 вытащить)</w:t>
      </w:r>
    </w:p>
    <w:p w14:paraId="55A06A1F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В футере адрес SALES@HOSTKEY.COM – сделать с гиперссылкой</w:t>
      </w:r>
    </w:p>
    <w:p w14:paraId="06140A2C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В футере указать не год запуска сайта, а годы начала коммерческой деятельности по текущий год: 2007-2016</w:t>
      </w:r>
    </w:p>
    <w:p w14:paraId="175630F5" w14:textId="26086D18" w:rsidR="002D2813" w:rsidRPr="00C230FC" w:rsidRDefault="002D2813" w:rsidP="00520E60">
      <w:pPr>
        <w:pStyle w:val="1"/>
        <w:numPr>
          <w:ilvl w:val="0"/>
          <w:numId w:val="1"/>
        </w:numPr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C230FC">
        <w:rPr>
          <w:rFonts w:asciiTheme="minorHAnsi" w:hAnsiTheme="minorHAnsi"/>
          <w:sz w:val="22"/>
          <w:szCs w:val="22"/>
          <w:highlight w:val="yellow"/>
          <w:lang w:val="ru-RU"/>
        </w:rPr>
        <w:t xml:space="preserve">На страницах с выбором страны нужно ссылку настроить так, чтобы страница открывалась на том же уровне. Т.е. пользователь нажал на </w:t>
      </w:r>
      <w:r w:rsidRPr="00C230FC">
        <w:rPr>
          <w:rFonts w:asciiTheme="minorHAnsi" w:hAnsiTheme="minorHAnsi"/>
          <w:sz w:val="22"/>
          <w:szCs w:val="22"/>
          <w:highlight w:val="yellow"/>
          <w:lang w:val="en-US"/>
        </w:rPr>
        <w:t>Russia</w:t>
      </w:r>
      <w:r w:rsidRPr="00C230FC">
        <w:rPr>
          <w:rFonts w:asciiTheme="minorHAnsi" w:hAnsiTheme="minorHAnsi"/>
          <w:sz w:val="22"/>
          <w:szCs w:val="22"/>
          <w:highlight w:val="yellow"/>
          <w:lang w:val="ru-RU"/>
        </w:rPr>
        <w:t xml:space="preserve"> ему открылась страничка и он снова видит выбор стран, но у же с активной Росси</w:t>
      </w:r>
      <w:r w:rsidR="00AF1B3D" w:rsidRPr="00C230FC">
        <w:rPr>
          <w:rFonts w:asciiTheme="minorHAnsi" w:hAnsiTheme="minorHAnsi"/>
          <w:sz w:val="22"/>
          <w:szCs w:val="22"/>
          <w:highlight w:val="yellow"/>
          <w:lang w:val="ru-RU"/>
        </w:rPr>
        <w:t>ей</w:t>
      </w:r>
      <w:r w:rsidRPr="00C230FC">
        <w:rPr>
          <w:rFonts w:asciiTheme="minorHAnsi" w:hAnsiTheme="minorHAnsi"/>
          <w:sz w:val="22"/>
          <w:szCs w:val="22"/>
          <w:highlight w:val="yellow"/>
          <w:lang w:val="ru-RU"/>
        </w:rPr>
        <w:t xml:space="preserve"> (а не хедер)</w:t>
      </w:r>
    </w:p>
    <w:p w14:paraId="65607692" w14:textId="77777777" w:rsidR="008D13E5" w:rsidRPr="002D2813" w:rsidRDefault="008D13E5" w:rsidP="00520E60">
      <w:pPr>
        <w:widowControl w:val="0"/>
        <w:autoSpaceDE w:val="0"/>
        <w:autoSpaceDN w:val="0"/>
        <w:adjustRightInd w:val="0"/>
        <w:spacing w:line="100" w:lineRule="atLeast"/>
        <w:ind w:left="720"/>
        <w:rPr>
          <w:rFonts w:cs="Trebuchet MS"/>
          <w:color w:val="000000"/>
          <w:sz w:val="22"/>
          <w:szCs w:val="22"/>
        </w:rPr>
      </w:pPr>
    </w:p>
    <w:p w14:paraId="7BFD1678" w14:textId="77777777" w:rsidR="008D13E5" w:rsidRPr="002D2813" w:rsidRDefault="00A635E2" w:rsidP="00520E60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  <w:hyperlink r:id="rId43" w:history="1">
        <w:r w:rsidR="008D13E5" w:rsidRPr="002D2813">
          <w:rPr>
            <w:rFonts w:cs="Trebuchet MS"/>
            <w:color w:val="0B4CB4"/>
            <w:sz w:val="22"/>
            <w:szCs w:val="22"/>
            <w:u w:val="single" w:color="0B4CB4"/>
          </w:rPr>
          <w:t>http://site-f.hostke.ru/</w:t>
        </w:r>
      </w:hyperlink>
    </w:p>
    <w:p w14:paraId="3754063C" w14:textId="77777777" w:rsidR="008D13E5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+</w:t>
      </w:r>
      <w:r w:rsidRPr="002D2813">
        <w:rPr>
          <w:rFonts w:cs="Trebuchet MS"/>
          <w:color w:val="000000"/>
          <w:sz w:val="22"/>
          <w:szCs w:val="22"/>
          <w:highlight w:val="yellow"/>
        </w:rPr>
        <w:t>На главной в футере две строки отображаются некорректно – должны отображаться чуть выше + изменить цвет</w:t>
      </w:r>
    </w:p>
    <w:p w14:paraId="55C1D501" w14:textId="77777777" w:rsidR="002D2813" w:rsidRPr="007D6A96" w:rsidRDefault="002D2813" w:rsidP="00520E60">
      <w:pPr>
        <w:pStyle w:val="1"/>
        <w:numPr>
          <w:ilvl w:val="0"/>
          <w:numId w:val="1"/>
        </w:numPr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</w:pPr>
      <w:r w:rsidRPr="007D6A96"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  <w:t>Реализовать подтягивание новостей</w:t>
      </w:r>
    </w:p>
    <w:p w14:paraId="2D800364" w14:textId="028E0B2C" w:rsidR="008D13E5" w:rsidRPr="002D2813" w:rsidRDefault="008D13E5" w:rsidP="00520E60">
      <w:pPr>
        <w:widowControl w:val="0"/>
        <w:autoSpaceDE w:val="0"/>
        <w:autoSpaceDN w:val="0"/>
        <w:adjustRightInd w:val="0"/>
        <w:ind w:left="720"/>
        <w:rPr>
          <w:rFonts w:cs="Trebuchet MS"/>
          <w:color w:val="000000"/>
          <w:sz w:val="22"/>
          <w:szCs w:val="22"/>
        </w:rPr>
      </w:pPr>
    </w:p>
    <w:p w14:paraId="4F2440B4" w14:textId="50E8F383" w:rsidR="008D13E5" w:rsidRPr="002D2813" w:rsidRDefault="00A635E2" w:rsidP="00520E60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hyperlink r:id="rId44" w:history="1">
        <w:r w:rsidR="000C3A9B" w:rsidRPr="002D2813">
          <w:rPr>
            <w:rStyle w:val="a3"/>
            <w:rFonts w:cs="Trebuchet MS"/>
            <w:sz w:val="22"/>
            <w:szCs w:val="22"/>
          </w:rPr>
          <w:t>http://site-f.hostke.ru/dedicated/service/</w:t>
        </w:r>
      </w:hyperlink>
    </w:p>
    <w:p w14:paraId="3CD309B7" w14:textId="77777777" w:rsidR="008D13E5" w:rsidRPr="007D6A96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7D6A96">
        <w:rPr>
          <w:rFonts w:cs="Trebuchet MS"/>
          <w:color w:val="000000"/>
          <w:sz w:val="22"/>
          <w:szCs w:val="22"/>
          <w:highlight w:val="yellow"/>
        </w:rPr>
        <w:t xml:space="preserve">Добавить флаги выбора страны перед ее названием </w:t>
      </w:r>
    </w:p>
    <w:p w14:paraId="23A6B484" w14:textId="77777777" w:rsidR="002D2813" w:rsidRPr="007D6A96" w:rsidRDefault="002D2813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7D6A96">
        <w:rPr>
          <w:rFonts w:cs="Trebuchet MS"/>
          <w:color w:val="000000"/>
          <w:sz w:val="22"/>
          <w:szCs w:val="22"/>
          <w:highlight w:val="yellow"/>
        </w:rPr>
        <w:t xml:space="preserve">И на сайт и в </w:t>
      </w:r>
      <w:proofErr w:type="spellStart"/>
      <w:r w:rsidRPr="007D6A96">
        <w:rPr>
          <w:rFonts w:cs="Trebuchet MS"/>
          <w:color w:val="000000"/>
          <w:sz w:val="22"/>
          <w:szCs w:val="22"/>
          <w:highlight w:val="yellow"/>
        </w:rPr>
        <w:t>инвентори</w:t>
      </w:r>
      <w:proofErr w:type="spellEnd"/>
      <w:r w:rsidRPr="007D6A96">
        <w:rPr>
          <w:rFonts w:cs="Trebuchet MS"/>
          <w:color w:val="000000"/>
          <w:sz w:val="22"/>
          <w:szCs w:val="22"/>
          <w:highlight w:val="yellow"/>
        </w:rPr>
        <w:t xml:space="preserve"> добавить три новые группы:</w:t>
      </w:r>
    </w:p>
    <w:p w14:paraId="4D68003F" w14:textId="4AE30612" w:rsidR="002D2813" w:rsidRPr="007D6A96" w:rsidRDefault="002D2813" w:rsidP="0067399B">
      <w:pPr>
        <w:pStyle w:val="1"/>
        <w:numPr>
          <w:ilvl w:val="0"/>
          <w:numId w:val="12"/>
        </w:numPr>
        <w:ind w:left="851" w:hanging="425"/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</w:pPr>
      <w:commentRangeStart w:id="1"/>
      <w:r w:rsidRPr="007D6A96"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  <w:t>Сервера Big Data (только для России)</w:t>
      </w:r>
      <w:commentRangeEnd w:id="1"/>
      <w:r w:rsidR="007D6A96">
        <w:rPr>
          <w:rStyle w:val="a5"/>
          <w:rFonts w:ascii="Times New Roman" w:eastAsia="Arial" w:hAnsi="Times New Roman"/>
        </w:rPr>
        <w:commentReference w:id="1"/>
      </w:r>
    </w:p>
    <w:p w14:paraId="29DE57FD" w14:textId="77777777" w:rsidR="002D2813" w:rsidRPr="007D6A96" w:rsidRDefault="002D2813" w:rsidP="0067399B">
      <w:pPr>
        <w:pStyle w:val="1"/>
        <w:numPr>
          <w:ilvl w:val="0"/>
          <w:numId w:val="12"/>
        </w:numPr>
        <w:ind w:left="851" w:hanging="425"/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</w:pPr>
      <w:r w:rsidRPr="007D6A96"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  <w:t>Монстр конфигуратор NL - содержит все сервера, доступные для размещения в Нидерландах</w:t>
      </w:r>
    </w:p>
    <w:p w14:paraId="3F07AEED" w14:textId="492D2E63" w:rsidR="002D2813" w:rsidRPr="007D6A96" w:rsidRDefault="002D2813" w:rsidP="0067399B">
      <w:pPr>
        <w:pStyle w:val="1"/>
        <w:numPr>
          <w:ilvl w:val="0"/>
          <w:numId w:val="12"/>
        </w:numPr>
        <w:ind w:left="851" w:hanging="425"/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</w:pPr>
      <w:r w:rsidRPr="007D6A96">
        <w:rPr>
          <w:rFonts w:asciiTheme="minorHAnsi" w:eastAsiaTheme="minorHAnsi" w:hAnsiTheme="minorHAnsi" w:cs="Trebuchet MS"/>
          <w:color w:val="000000"/>
          <w:kern w:val="0"/>
          <w:sz w:val="22"/>
          <w:szCs w:val="22"/>
          <w:highlight w:val="yellow"/>
          <w:lang w:val="ru-RU"/>
        </w:rPr>
        <w:t>Монстр конфигуратор RU - содержит все сервера, доступные для размещения в Нидерландах</w:t>
      </w:r>
    </w:p>
    <w:p w14:paraId="7878E700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Возможность редактирования текстов в калькуляторах</w:t>
      </w:r>
    </w:p>
    <w:p w14:paraId="0E6B8578" w14:textId="679630BE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 xml:space="preserve">В дополнительных сервисах </w:t>
      </w:r>
      <w:r w:rsidR="00D16657" w:rsidRPr="002D2813">
        <w:rPr>
          <w:rFonts w:cs="Trebuchet MS"/>
          <w:color w:val="000000"/>
          <w:sz w:val="22"/>
          <w:szCs w:val="22"/>
          <w:highlight w:val="yellow"/>
        </w:rPr>
        <w:t>(</w:t>
      </w:r>
      <w:r w:rsidR="00C76749" w:rsidRPr="002D2813">
        <w:rPr>
          <w:rFonts w:cs="Trebuchet MS"/>
          <w:color w:val="000000"/>
          <w:sz w:val="22"/>
          <w:szCs w:val="22"/>
          <w:highlight w:val="yellow"/>
          <w:lang w:val="en-US"/>
        </w:rPr>
        <w:t>features</w:t>
      </w:r>
      <w:r w:rsidR="00D16657" w:rsidRPr="002D2813">
        <w:rPr>
          <w:rFonts w:cs="Trebuchet MS"/>
          <w:color w:val="000000"/>
          <w:sz w:val="22"/>
          <w:szCs w:val="22"/>
          <w:highlight w:val="yellow"/>
        </w:rPr>
        <w:t xml:space="preserve">) </w:t>
      </w:r>
      <w:r w:rsidRPr="002D2813">
        <w:rPr>
          <w:rFonts w:cs="Trebuchet MS"/>
          <w:color w:val="000000"/>
          <w:sz w:val="22"/>
          <w:szCs w:val="22"/>
          <w:highlight w:val="yellow"/>
        </w:rPr>
        <w:t>реализовать возможность добавлять контент – текст и новые блоки</w:t>
      </w:r>
    </w:p>
    <w:p w14:paraId="4DEC0CE2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D2813">
        <w:rPr>
          <w:rFonts w:cs="Trebuchet MS"/>
          <w:color w:val="000000"/>
          <w:sz w:val="22"/>
          <w:szCs w:val="22"/>
          <w:highlight w:val="yellow"/>
        </w:rPr>
        <w:t>+В дополнительных сервисах при нажатии на ссылку MORE &gt; должна появляться дополнительная информация, в некоторых случаях MORE &gt; – ссылка, ведущая на страницу их другого отдела</w:t>
      </w:r>
    </w:p>
    <w:p w14:paraId="2AE55D31" w14:textId="77777777" w:rsidR="008D13E5" w:rsidRPr="00520E60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sz w:val="22"/>
          <w:szCs w:val="22"/>
        </w:rPr>
      </w:pPr>
      <w:r w:rsidRPr="00520E60">
        <w:rPr>
          <w:rFonts w:cs="Trebuchet MS"/>
          <w:sz w:val="22"/>
          <w:szCs w:val="22"/>
        </w:rPr>
        <w:t>Блок с тестированием</w:t>
      </w:r>
    </w:p>
    <w:p w14:paraId="576D97FF" w14:textId="36293826" w:rsidR="002D2813" w:rsidRPr="004D1DD9" w:rsidRDefault="002D2813" w:rsidP="00520E60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sz w:val="22"/>
          <w:szCs w:val="22"/>
        </w:rPr>
      </w:pPr>
      <w:r w:rsidRPr="004D1DD9">
        <w:rPr>
          <w:noProof/>
          <w:lang w:eastAsia="ru-RU"/>
        </w:rPr>
        <w:drawing>
          <wp:inline distT="0" distB="0" distL="0" distR="0" wp14:anchorId="665BE3B7" wp14:editId="6AF65994">
            <wp:extent cx="4063116" cy="18924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4053" cy="189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7770F" w14:textId="45A79A41" w:rsidR="002D2813" w:rsidRPr="00463CBA" w:rsidRDefault="002D2813" w:rsidP="0067399B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line="100" w:lineRule="atLeast"/>
        <w:rPr>
          <w:rFonts w:asciiTheme="minorHAnsi" w:hAnsiTheme="minorHAnsi" w:cs="Trebuchet MS"/>
          <w:sz w:val="22"/>
          <w:szCs w:val="22"/>
          <w:highlight w:val="yellow"/>
          <w:lang w:val="ru-RU"/>
        </w:rPr>
      </w:pPr>
      <w:r w:rsidRPr="00463CBA">
        <w:rPr>
          <w:rFonts w:asciiTheme="minorHAnsi" w:hAnsiTheme="minorHAnsi" w:cs="Trebuchet MS"/>
          <w:sz w:val="22"/>
          <w:szCs w:val="22"/>
          <w:highlight w:val="yellow"/>
          <w:lang w:val="ru-RU"/>
        </w:rPr>
        <w:t>Добавить плашку, как здесь (только оранжевого цвета)</w:t>
      </w:r>
    </w:p>
    <w:p w14:paraId="3A17FF3D" w14:textId="07FA6CC6" w:rsidR="002D2813" w:rsidRPr="004D1DD9" w:rsidRDefault="002D2813" w:rsidP="00520E60">
      <w:pPr>
        <w:widowControl w:val="0"/>
        <w:autoSpaceDE w:val="0"/>
        <w:autoSpaceDN w:val="0"/>
        <w:adjustRightInd w:val="0"/>
        <w:spacing w:line="100" w:lineRule="atLeast"/>
        <w:ind w:left="426"/>
        <w:rPr>
          <w:rFonts w:cs="Trebuchet MS"/>
          <w:sz w:val="22"/>
          <w:szCs w:val="22"/>
        </w:rPr>
      </w:pPr>
      <w:r w:rsidRPr="004D1DD9">
        <w:rPr>
          <w:noProof/>
          <w:lang w:eastAsia="ru-RU"/>
        </w:rPr>
        <w:lastRenderedPageBreak/>
        <w:drawing>
          <wp:inline distT="0" distB="0" distL="0" distR="0" wp14:anchorId="2D2B9989" wp14:editId="22929527">
            <wp:extent cx="4062730" cy="65995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3009" cy="66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0D0C2" w14:textId="5A040C52" w:rsidR="002D2813" w:rsidRPr="00B20C60" w:rsidRDefault="00520E60" w:rsidP="0067399B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line="100" w:lineRule="atLeast"/>
        <w:rPr>
          <w:rFonts w:asciiTheme="minorHAnsi" w:hAnsiTheme="minorHAnsi" w:cs="Trebuchet MS"/>
          <w:sz w:val="22"/>
          <w:szCs w:val="22"/>
          <w:highlight w:val="yellow"/>
          <w:lang w:val="en-US"/>
        </w:rPr>
      </w:pPr>
      <w:proofErr w:type="spellStart"/>
      <w:r w:rsidRPr="00B20C60">
        <w:rPr>
          <w:rFonts w:asciiTheme="minorHAnsi" w:hAnsiTheme="minorHAnsi" w:cs="Trebuchet MS"/>
          <w:sz w:val="22"/>
          <w:szCs w:val="22"/>
          <w:highlight w:val="yellow"/>
        </w:rPr>
        <w:t>В</w:t>
      </w:r>
      <w:r w:rsidR="002D2813" w:rsidRPr="00B20C60">
        <w:rPr>
          <w:rFonts w:asciiTheme="minorHAnsi" w:hAnsiTheme="minorHAnsi" w:cs="Trebuchet MS"/>
          <w:sz w:val="22"/>
          <w:szCs w:val="22"/>
          <w:highlight w:val="yellow"/>
        </w:rPr>
        <w:t>место</w:t>
      </w:r>
      <w:proofErr w:type="spellEnd"/>
      <w:r w:rsidR="002D2813" w:rsidRPr="00B20C60">
        <w:rPr>
          <w:rFonts w:asciiTheme="minorHAnsi" w:hAnsiTheme="minorHAnsi" w:cs="Trebuchet MS"/>
          <w:sz w:val="22"/>
          <w:szCs w:val="22"/>
          <w:highlight w:val="yellow"/>
          <w:lang w:val="en-US"/>
        </w:rPr>
        <w:t xml:space="preserve"> </w:t>
      </w:r>
      <w:proofErr w:type="spellStart"/>
      <w:r w:rsidR="002D2813" w:rsidRPr="00B20C60">
        <w:rPr>
          <w:rFonts w:asciiTheme="minorHAnsi" w:hAnsiTheme="minorHAnsi" w:cs="Trebuchet MS"/>
          <w:sz w:val="22"/>
          <w:szCs w:val="22"/>
          <w:highlight w:val="yellow"/>
        </w:rPr>
        <w:t>текста</w:t>
      </w:r>
      <w:proofErr w:type="spellEnd"/>
      <w:r w:rsidR="002D2813" w:rsidRPr="00B20C60">
        <w:rPr>
          <w:rFonts w:asciiTheme="minorHAnsi" w:hAnsiTheme="minorHAnsi" w:cs="Trebuchet MS"/>
          <w:sz w:val="22"/>
          <w:szCs w:val="22"/>
          <w:highlight w:val="yellow"/>
          <w:lang w:val="en-US"/>
        </w:rPr>
        <w:t xml:space="preserve"> </w:t>
      </w:r>
      <w:r w:rsidRPr="00B20C60">
        <w:rPr>
          <w:rFonts w:asciiTheme="minorHAnsi" w:hAnsiTheme="minorHAnsi" w:cs="Trebuchet MS"/>
          <w:sz w:val="22"/>
          <w:szCs w:val="22"/>
          <w:highlight w:val="yellow"/>
          <w:lang w:val="en-US"/>
        </w:rPr>
        <w:t>«</w:t>
      </w:r>
      <w:r w:rsidR="002D2813" w:rsidRPr="00B20C60">
        <w:rPr>
          <w:rFonts w:asciiTheme="minorHAnsi" w:hAnsiTheme="minorHAnsi" w:cs="Trebuchet MS"/>
          <w:sz w:val="22"/>
          <w:szCs w:val="22"/>
          <w:highlight w:val="yellow"/>
          <w:lang w:val="en-US"/>
        </w:rPr>
        <w:t xml:space="preserve">Need </w:t>
      </w:r>
      <w:r w:rsidRPr="00B20C60">
        <w:rPr>
          <w:rFonts w:asciiTheme="minorHAnsi" w:hAnsiTheme="minorHAnsi" w:cs="Trebuchet MS"/>
          <w:sz w:val="22"/>
          <w:szCs w:val="22"/>
          <w:highlight w:val="yellow"/>
          <w:lang w:val="en-US"/>
        </w:rPr>
        <w:t xml:space="preserve">more resources» </w:t>
      </w:r>
      <w:proofErr w:type="spellStart"/>
      <w:r w:rsidRPr="00B20C60">
        <w:rPr>
          <w:rFonts w:asciiTheme="minorHAnsi" w:hAnsiTheme="minorHAnsi" w:cs="Trebuchet MS"/>
          <w:sz w:val="22"/>
          <w:szCs w:val="22"/>
          <w:highlight w:val="yellow"/>
        </w:rPr>
        <w:t>разместить</w:t>
      </w:r>
      <w:proofErr w:type="spellEnd"/>
      <w:r w:rsidRPr="00B20C60">
        <w:rPr>
          <w:rFonts w:asciiTheme="minorHAnsi" w:hAnsiTheme="minorHAnsi" w:cs="Trebuchet MS"/>
          <w:sz w:val="22"/>
          <w:szCs w:val="22"/>
          <w:highlight w:val="yellow"/>
          <w:lang w:val="en-US"/>
        </w:rPr>
        <w:t xml:space="preserve"> </w:t>
      </w:r>
      <w:proofErr w:type="spellStart"/>
      <w:r w:rsidRPr="00B20C60">
        <w:rPr>
          <w:rFonts w:asciiTheme="minorHAnsi" w:hAnsiTheme="minorHAnsi" w:cs="Trebuchet MS"/>
          <w:sz w:val="22"/>
          <w:szCs w:val="22"/>
          <w:highlight w:val="yellow"/>
        </w:rPr>
        <w:t>текст</w:t>
      </w:r>
      <w:proofErr w:type="spellEnd"/>
      <w:r w:rsidRPr="00B20C60">
        <w:rPr>
          <w:rFonts w:asciiTheme="minorHAnsi" w:hAnsiTheme="minorHAnsi" w:cs="Trebuchet MS"/>
          <w:sz w:val="22"/>
          <w:szCs w:val="22"/>
          <w:highlight w:val="yellow"/>
          <w:lang w:val="en-US"/>
        </w:rPr>
        <w:t xml:space="preserve"> «Try before you buy»</w:t>
      </w:r>
    </w:p>
    <w:p w14:paraId="3C34FB2A" w14:textId="7AA48AF6" w:rsidR="008D13E5" w:rsidRPr="00B20C60" w:rsidRDefault="00520E60" w:rsidP="0067399B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line="100" w:lineRule="atLeast"/>
        <w:rPr>
          <w:rFonts w:asciiTheme="minorHAnsi" w:hAnsiTheme="minorHAnsi" w:cs="Trebuchet MS"/>
          <w:sz w:val="22"/>
          <w:szCs w:val="22"/>
          <w:highlight w:val="yellow"/>
          <w:lang w:val="en-US"/>
        </w:rPr>
      </w:pPr>
      <w:proofErr w:type="spellStart"/>
      <w:r w:rsidRPr="00B20C60">
        <w:rPr>
          <w:rFonts w:asciiTheme="minorHAnsi" w:hAnsiTheme="minorHAnsi" w:cs="Trebuchet MS"/>
          <w:sz w:val="22"/>
          <w:szCs w:val="22"/>
          <w:highlight w:val="yellow"/>
        </w:rPr>
        <w:t>Текст</w:t>
      </w:r>
      <w:proofErr w:type="spellEnd"/>
      <w:r w:rsidRPr="00B20C60">
        <w:rPr>
          <w:rFonts w:asciiTheme="minorHAnsi" w:hAnsiTheme="minorHAnsi" w:cs="Trebuchet MS"/>
          <w:sz w:val="22"/>
          <w:szCs w:val="22"/>
          <w:highlight w:val="yellow"/>
          <w:lang w:val="en-US"/>
        </w:rPr>
        <w:t xml:space="preserve"> «Do you want to test» </w:t>
      </w:r>
      <w:proofErr w:type="spellStart"/>
      <w:r w:rsidRPr="00B20C60">
        <w:rPr>
          <w:rFonts w:asciiTheme="minorHAnsi" w:hAnsiTheme="minorHAnsi" w:cs="Trebuchet MS"/>
          <w:sz w:val="22"/>
          <w:szCs w:val="22"/>
          <w:highlight w:val="yellow"/>
          <w:lang w:val="en-US"/>
        </w:rPr>
        <w:t>заменить</w:t>
      </w:r>
      <w:proofErr w:type="spellEnd"/>
      <w:r w:rsidRPr="00B20C60">
        <w:rPr>
          <w:rFonts w:asciiTheme="minorHAnsi" w:hAnsiTheme="minorHAnsi" w:cs="Trebuchet MS"/>
          <w:sz w:val="22"/>
          <w:szCs w:val="22"/>
          <w:highlight w:val="yellow"/>
          <w:lang w:val="en-US"/>
        </w:rPr>
        <w:t xml:space="preserve"> </w:t>
      </w:r>
      <w:proofErr w:type="spellStart"/>
      <w:r w:rsidRPr="00B20C60">
        <w:rPr>
          <w:rFonts w:asciiTheme="minorHAnsi" w:hAnsiTheme="minorHAnsi" w:cs="Trebuchet MS"/>
          <w:sz w:val="22"/>
          <w:szCs w:val="22"/>
          <w:highlight w:val="yellow"/>
          <w:lang w:val="en-US"/>
        </w:rPr>
        <w:t>на</w:t>
      </w:r>
      <w:proofErr w:type="spellEnd"/>
      <w:r w:rsidRPr="00B20C60">
        <w:rPr>
          <w:rFonts w:asciiTheme="minorHAnsi" w:hAnsiTheme="minorHAnsi" w:cs="Trebuchet MS"/>
          <w:sz w:val="22"/>
          <w:szCs w:val="22"/>
          <w:highlight w:val="yellow"/>
          <w:lang w:val="en-US"/>
        </w:rPr>
        <w:t xml:space="preserve"> «Request a free test drive»</w:t>
      </w:r>
    </w:p>
    <w:p w14:paraId="57945658" w14:textId="77777777" w:rsidR="008D13E5" w:rsidRPr="00B20C60" w:rsidRDefault="008D13E5" w:rsidP="0067399B">
      <w:pPr>
        <w:pStyle w:val="a4"/>
        <w:widowControl w:val="0"/>
        <w:numPr>
          <w:ilvl w:val="0"/>
          <w:numId w:val="13"/>
        </w:numPr>
        <w:autoSpaceDE w:val="0"/>
        <w:autoSpaceDN w:val="0"/>
        <w:adjustRightInd w:val="0"/>
        <w:spacing w:line="100" w:lineRule="atLeast"/>
        <w:rPr>
          <w:rFonts w:asciiTheme="minorHAnsi" w:hAnsiTheme="minorHAnsi" w:cs="Trebuchet MS"/>
          <w:sz w:val="22"/>
          <w:szCs w:val="22"/>
          <w:highlight w:val="yellow"/>
          <w:lang w:val="ru-RU"/>
        </w:rPr>
      </w:pPr>
      <w:r w:rsidRPr="00B20C60">
        <w:rPr>
          <w:rFonts w:asciiTheme="minorHAnsi" w:hAnsiTheme="minorHAnsi" w:cs="Trebuchet MS"/>
          <w:sz w:val="22"/>
          <w:szCs w:val="22"/>
          <w:highlight w:val="yellow"/>
          <w:lang w:val="ru-RU"/>
        </w:rPr>
        <w:t>Надпись на кнопке «</w:t>
      </w:r>
      <w:r w:rsidRPr="00B20C60">
        <w:rPr>
          <w:rFonts w:asciiTheme="minorHAnsi" w:hAnsiTheme="minorHAnsi" w:cs="Trebuchet MS"/>
          <w:sz w:val="22"/>
          <w:szCs w:val="22"/>
          <w:highlight w:val="yellow"/>
        </w:rPr>
        <w:t>contact</w:t>
      </w:r>
      <w:r w:rsidRPr="00B20C60">
        <w:rPr>
          <w:rFonts w:asciiTheme="minorHAnsi" w:hAnsiTheme="minorHAnsi" w:cs="Trebuchet MS"/>
          <w:sz w:val="22"/>
          <w:szCs w:val="22"/>
          <w:highlight w:val="yellow"/>
          <w:lang w:val="ru-RU"/>
        </w:rPr>
        <w:t xml:space="preserve"> </w:t>
      </w:r>
      <w:r w:rsidRPr="00B20C60">
        <w:rPr>
          <w:rFonts w:asciiTheme="minorHAnsi" w:hAnsiTheme="minorHAnsi" w:cs="Trebuchet MS"/>
          <w:sz w:val="22"/>
          <w:szCs w:val="22"/>
          <w:highlight w:val="yellow"/>
        </w:rPr>
        <w:t>us</w:t>
      </w:r>
      <w:r w:rsidRPr="00B20C60">
        <w:rPr>
          <w:rFonts w:asciiTheme="minorHAnsi" w:hAnsiTheme="minorHAnsi" w:cs="Trebuchet MS"/>
          <w:sz w:val="22"/>
          <w:szCs w:val="22"/>
          <w:highlight w:val="yellow"/>
          <w:lang w:val="ru-RU"/>
        </w:rPr>
        <w:t>» — ссылка с нее ведет на страницу с контактами</w:t>
      </w:r>
    </w:p>
    <w:p w14:paraId="70C150DF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Блок SALES:</w:t>
      </w:r>
    </w:p>
    <w:p w14:paraId="71A38E60" w14:textId="77777777" w:rsidR="002C7873" w:rsidRPr="007D6A96" w:rsidRDefault="002C7873" w:rsidP="007D6A96">
      <w:pPr>
        <w:widowControl w:val="0"/>
        <w:numPr>
          <w:ilvl w:val="0"/>
          <w:numId w:val="10"/>
        </w:numPr>
        <w:tabs>
          <w:tab w:val="left" w:pos="851"/>
          <w:tab w:val="left" w:pos="1416"/>
        </w:tabs>
        <w:autoSpaceDE w:val="0"/>
        <w:autoSpaceDN w:val="0"/>
        <w:adjustRightInd w:val="0"/>
        <w:spacing w:line="100" w:lineRule="atLeast"/>
        <w:ind w:left="993" w:hanging="567"/>
        <w:rPr>
          <w:rFonts w:cs="Trebuchet MS"/>
          <w:color w:val="000000"/>
          <w:sz w:val="22"/>
          <w:szCs w:val="22"/>
          <w:highlight w:val="yellow"/>
          <w:lang w:val="en-US"/>
        </w:rPr>
      </w:pPr>
      <w:r w:rsidRPr="00D571F6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2014 </w:t>
      </w:r>
      <w:proofErr w:type="gramStart"/>
      <w:r w:rsidRPr="00D571F6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Sale  </w:t>
      </w:r>
      <w:r w:rsidRPr="00D571F6">
        <w:rPr>
          <w:rFonts w:cs="Trebuchet MS"/>
          <w:color w:val="000000"/>
          <w:sz w:val="22"/>
          <w:szCs w:val="22"/>
          <w:highlight w:val="yellow"/>
        </w:rPr>
        <w:t>заменить</w:t>
      </w:r>
      <w:proofErr w:type="gramEnd"/>
      <w:r w:rsidRPr="00D571F6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 </w:t>
      </w:r>
      <w:r w:rsidRPr="00D571F6">
        <w:rPr>
          <w:rFonts w:cs="Trebuchet MS"/>
          <w:color w:val="000000"/>
          <w:sz w:val="22"/>
          <w:szCs w:val="22"/>
          <w:highlight w:val="yellow"/>
        </w:rPr>
        <w:t>на</w:t>
      </w:r>
      <w:r w:rsidRPr="00D571F6">
        <w:rPr>
          <w:rFonts w:cs="Trebuchet MS"/>
          <w:color w:val="000000"/>
          <w:sz w:val="22"/>
          <w:szCs w:val="22"/>
          <w:highlight w:val="yellow"/>
          <w:lang w:val="en-US"/>
        </w:rPr>
        <w:t xml:space="preserve">  </w:t>
      </w:r>
      <w:r w:rsidRPr="007D6A96">
        <w:rPr>
          <w:rFonts w:cs="Trebuchet MS"/>
          <w:color w:val="000000"/>
          <w:sz w:val="22"/>
          <w:szCs w:val="22"/>
          <w:highlight w:val="yellow"/>
          <w:lang w:val="en-US"/>
        </w:rPr>
        <w:t>CHECK OUR SPECIAL OFFERS!</w:t>
      </w:r>
    </w:p>
    <w:p w14:paraId="4D52CE3F" w14:textId="77777777" w:rsidR="008D13E5" w:rsidRPr="00DE69C0" w:rsidRDefault="008D13E5" w:rsidP="0067399B">
      <w:pPr>
        <w:widowControl w:val="0"/>
        <w:numPr>
          <w:ilvl w:val="0"/>
          <w:numId w:val="10"/>
        </w:numPr>
        <w:tabs>
          <w:tab w:val="left" w:pos="851"/>
          <w:tab w:val="left" w:pos="1416"/>
        </w:tabs>
        <w:autoSpaceDE w:val="0"/>
        <w:autoSpaceDN w:val="0"/>
        <w:adjustRightInd w:val="0"/>
        <w:spacing w:line="100" w:lineRule="atLeast"/>
        <w:ind w:left="993" w:hanging="567"/>
        <w:rPr>
          <w:rFonts w:cs="Trebuchet MS"/>
          <w:color w:val="000000"/>
          <w:sz w:val="22"/>
          <w:szCs w:val="22"/>
          <w:highlight w:val="yellow"/>
        </w:rPr>
      </w:pPr>
      <w:r w:rsidRPr="00DE69C0">
        <w:rPr>
          <w:rFonts w:cs="Trebuchet MS"/>
          <w:color w:val="000000"/>
          <w:sz w:val="22"/>
          <w:szCs w:val="22"/>
          <w:highlight w:val="yellow"/>
        </w:rPr>
        <w:t>Исчезли часы</w:t>
      </w:r>
    </w:p>
    <w:p w14:paraId="19239A1F" w14:textId="77777777" w:rsidR="00A05994" w:rsidRPr="00A05994" w:rsidRDefault="00A05994" w:rsidP="00A05994">
      <w:pPr>
        <w:widowControl w:val="0"/>
        <w:autoSpaceDE w:val="0"/>
        <w:autoSpaceDN w:val="0"/>
        <w:adjustRightInd w:val="0"/>
        <w:spacing w:line="100" w:lineRule="atLeast"/>
        <w:ind w:left="851"/>
        <w:rPr>
          <w:rFonts w:cs="Trebuchet MS"/>
          <w:color w:val="000000"/>
          <w:sz w:val="22"/>
          <w:szCs w:val="22"/>
        </w:rPr>
      </w:pPr>
    </w:p>
    <w:p w14:paraId="210B8DB6" w14:textId="77777777" w:rsidR="00B561FF" w:rsidRDefault="00B561FF" w:rsidP="00520E60"/>
    <w:p w14:paraId="53485176" w14:textId="77777777" w:rsidR="00B561FF" w:rsidRDefault="00B561FF" w:rsidP="00520E60"/>
    <w:p w14:paraId="186A0D9C" w14:textId="77777777" w:rsidR="00B561FF" w:rsidRDefault="00B561FF" w:rsidP="00520E60"/>
    <w:p w14:paraId="25324BB3" w14:textId="77777777" w:rsidR="00520E60" w:rsidRPr="0092564F" w:rsidRDefault="00A635E2" w:rsidP="00520E60">
      <w:pPr>
        <w:rPr>
          <w:color w:val="00000A"/>
          <w:sz w:val="22"/>
          <w:szCs w:val="22"/>
        </w:rPr>
      </w:pPr>
      <w:hyperlink r:id="rId49" w:history="1">
        <w:r w:rsidR="00520E60" w:rsidRPr="0092564F">
          <w:rPr>
            <w:rStyle w:val="a3"/>
            <w:sz w:val="22"/>
            <w:szCs w:val="22"/>
          </w:rPr>
          <w:t>http://site-f.hostke.ru/cloud</w:t>
        </w:r>
      </w:hyperlink>
      <w:r w:rsidR="00520E60" w:rsidRPr="0092564F">
        <w:rPr>
          <w:color w:val="00000A"/>
          <w:sz w:val="22"/>
          <w:szCs w:val="22"/>
        </w:rPr>
        <w:t xml:space="preserve"> - Реализовать по аналогии с главной</w:t>
      </w:r>
    </w:p>
    <w:p w14:paraId="244C743B" w14:textId="77777777" w:rsidR="00520E60" w:rsidRPr="0092564F" w:rsidRDefault="00520E60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color w:val="00000A"/>
          <w:sz w:val="22"/>
          <w:szCs w:val="22"/>
        </w:rPr>
      </w:pPr>
      <w:r w:rsidRPr="0092564F">
        <w:rPr>
          <w:color w:val="00000A"/>
          <w:sz w:val="22"/>
          <w:szCs w:val="22"/>
        </w:rPr>
        <w:t>Витрина</w:t>
      </w:r>
    </w:p>
    <w:p w14:paraId="2413C850" w14:textId="77777777" w:rsidR="00520E60" w:rsidRPr="00FC194A" w:rsidRDefault="00520E60" w:rsidP="00520E60">
      <w:pPr>
        <w:pStyle w:val="1"/>
        <w:rPr>
          <w:rFonts w:asciiTheme="minorHAnsi" w:hAnsiTheme="minorHAnsi"/>
          <w:color w:val="00000A"/>
          <w:sz w:val="22"/>
          <w:szCs w:val="22"/>
        </w:rPr>
      </w:pPr>
      <w:r w:rsidRPr="00FC194A">
        <w:rPr>
          <w:rFonts w:asciiTheme="minorHAnsi" w:hAnsiTheme="minorHAnsi"/>
          <w:noProof/>
          <w:sz w:val="22"/>
          <w:szCs w:val="22"/>
          <w:lang w:val="ru-RU" w:eastAsia="ru-RU"/>
        </w:rPr>
        <w:drawing>
          <wp:inline distT="0" distB="0" distL="0" distR="0" wp14:anchorId="200F7A6C" wp14:editId="0CD849C5">
            <wp:extent cx="3896360" cy="1518920"/>
            <wp:effectExtent l="0" t="0" r="889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15189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667A" w14:textId="77777777" w:rsidR="00520E60" w:rsidRPr="00FC194A" w:rsidRDefault="00520E60" w:rsidP="00520E60">
      <w:pPr>
        <w:pStyle w:val="1"/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color w:val="00000A"/>
          <w:sz w:val="22"/>
          <w:szCs w:val="22"/>
          <w:lang w:val="ru-RU"/>
        </w:rPr>
        <w:t>Будет три блока, можно их выровнять по центру?</w:t>
      </w:r>
    </w:p>
    <w:p w14:paraId="22D097FF" w14:textId="77777777" w:rsidR="00520E60" w:rsidRPr="00FC194A" w:rsidRDefault="00520E60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color w:val="00000A"/>
          <w:sz w:val="22"/>
          <w:szCs w:val="22"/>
        </w:rPr>
      </w:pPr>
      <w:r w:rsidRPr="00FC194A">
        <w:rPr>
          <w:color w:val="00000A"/>
          <w:sz w:val="22"/>
          <w:szCs w:val="22"/>
        </w:rPr>
        <w:t>Добавить блок с заявкой на тест, можно взять отсюда</w:t>
      </w:r>
      <w:r w:rsidRPr="00FC194A">
        <w:rPr>
          <w:color w:val="00000A"/>
          <w:sz w:val="22"/>
          <w:szCs w:val="22"/>
        </w:rPr>
        <w:br/>
      </w:r>
      <w:hyperlink r:id="rId51" w:history="1">
        <w:r w:rsidRPr="00FC194A">
          <w:rPr>
            <w:rStyle w:val="a3"/>
            <w:sz w:val="22"/>
            <w:szCs w:val="22"/>
          </w:rPr>
          <w:t>http</w:t>
        </w:r>
        <w:r w:rsidRPr="00E93B9D">
          <w:rPr>
            <w:rStyle w:val="a3"/>
            <w:sz w:val="22"/>
            <w:szCs w:val="22"/>
          </w:rPr>
          <w:t>://</w:t>
        </w:r>
        <w:r w:rsidRPr="00FC194A">
          <w:rPr>
            <w:rStyle w:val="a3"/>
            <w:sz w:val="22"/>
            <w:szCs w:val="22"/>
          </w:rPr>
          <w:t>site</w:t>
        </w:r>
        <w:r w:rsidRPr="00E93B9D">
          <w:rPr>
            <w:rStyle w:val="a3"/>
            <w:sz w:val="22"/>
            <w:szCs w:val="22"/>
          </w:rPr>
          <w:t>-</w:t>
        </w:r>
        <w:r w:rsidRPr="00FC194A">
          <w:rPr>
            <w:rStyle w:val="a3"/>
            <w:sz w:val="22"/>
            <w:szCs w:val="22"/>
          </w:rPr>
          <w:t>ivanov</w:t>
        </w:r>
        <w:r w:rsidRPr="00E93B9D">
          <w:rPr>
            <w:rStyle w:val="a3"/>
            <w:sz w:val="22"/>
            <w:szCs w:val="22"/>
          </w:rPr>
          <w:t>.</w:t>
        </w:r>
        <w:r w:rsidRPr="00FC194A">
          <w:rPr>
            <w:rStyle w:val="a3"/>
            <w:sz w:val="22"/>
            <w:szCs w:val="22"/>
          </w:rPr>
          <w:t>hostke</w:t>
        </w:r>
        <w:r w:rsidRPr="00E93B9D">
          <w:rPr>
            <w:rStyle w:val="a3"/>
            <w:sz w:val="22"/>
            <w:szCs w:val="22"/>
          </w:rPr>
          <w:t>.</w:t>
        </w:r>
        <w:r w:rsidRPr="00FC194A">
          <w:rPr>
            <w:rStyle w:val="a3"/>
            <w:sz w:val="22"/>
            <w:szCs w:val="22"/>
          </w:rPr>
          <w:t>ru</w:t>
        </w:r>
        <w:r w:rsidRPr="00E93B9D">
          <w:rPr>
            <w:rStyle w:val="a3"/>
            <w:sz w:val="22"/>
            <w:szCs w:val="22"/>
          </w:rPr>
          <w:t>/</w:t>
        </w:r>
        <w:r w:rsidRPr="00FC194A">
          <w:rPr>
            <w:rStyle w:val="a3"/>
            <w:sz w:val="22"/>
            <w:szCs w:val="22"/>
          </w:rPr>
          <w:t>dedicated</w:t>
        </w:r>
        <w:r w:rsidRPr="00E93B9D">
          <w:rPr>
            <w:rStyle w:val="a3"/>
            <w:sz w:val="22"/>
            <w:szCs w:val="22"/>
          </w:rPr>
          <w:t>/</w:t>
        </w:r>
        <w:r w:rsidRPr="00FC194A">
          <w:rPr>
            <w:rStyle w:val="a3"/>
            <w:sz w:val="22"/>
            <w:szCs w:val="22"/>
          </w:rPr>
          <w:t>service</w:t>
        </w:r>
        <w:r w:rsidRPr="00E93B9D">
          <w:rPr>
            <w:rStyle w:val="a3"/>
            <w:sz w:val="22"/>
            <w:szCs w:val="22"/>
          </w:rPr>
          <w:t>/</w:t>
        </w:r>
        <w:r w:rsidRPr="00FC194A">
          <w:rPr>
            <w:rStyle w:val="a3"/>
            <w:sz w:val="22"/>
            <w:szCs w:val="22"/>
          </w:rPr>
          <w:t>netherlands</w:t>
        </w:r>
      </w:hyperlink>
    </w:p>
    <w:p w14:paraId="3763E170" w14:textId="77777777" w:rsidR="00520E60" w:rsidRPr="00FC194A" w:rsidRDefault="00520E60" w:rsidP="00520E60">
      <w:pPr>
        <w:pStyle w:val="1"/>
        <w:rPr>
          <w:rFonts w:asciiTheme="minorHAnsi" w:hAnsiTheme="minorHAnsi"/>
          <w:b/>
          <w:sz w:val="22"/>
          <w:szCs w:val="22"/>
          <w:lang w:val="ru-RU"/>
        </w:rPr>
      </w:pPr>
      <w:r w:rsidRPr="00FC194A">
        <w:rPr>
          <w:rFonts w:asciiTheme="minorHAnsi" w:hAnsiTheme="minorHAnsi"/>
          <w:b/>
          <w:sz w:val="22"/>
          <w:szCs w:val="22"/>
          <w:lang w:val="ru-RU"/>
        </w:rPr>
        <w:t xml:space="preserve">На всех страницах раздела </w:t>
      </w:r>
      <w:r w:rsidRPr="00FC194A">
        <w:rPr>
          <w:rFonts w:asciiTheme="minorHAnsi" w:hAnsiTheme="minorHAnsi"/>
          <w:b/>
          <w:sz w:val="22"/>
          <w:szCs w:val="22"/>
          <w:lang w:val="en-US"/>
        </w:rPr>
        <w:t>Cloud</w:t>
      </w:r>
    </w:p>
    <w:p w14:paraId="582F1A3D" w14:textId="77777777" w:rsidR="00520E60" w:rsidRPr="00FC194A" w:rsidRDefault="00520E60" w:rsidP="00520E60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Единицы измерения лучше указать рядом с наименованием параметров – ползунки не так перегружены станут </w:t>
      </w:r>
    </w:p>
    <w:p w14:paraId="220E8A00" w14:textId="77777777" w:rsidR="00520E60" w:rsidRPr="00BC0BDC" w:rsidRDefault="00520E60" w:rsidP="00520E60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Визуально возникает небольшая путаница – если есть некое начальное «бесплатное» значение (например,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бэкап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50 </w:t>
      </w:r>
      <w:r w:rsidRPr="00FC194A">
        <w:rPr>
          <w:rFonts w:asciiTheme="minorHAnsi" w:hAnsiTheme="minorHAnsi"/>
          <w:sz w:val="22"/>
          <w:szCs w:val="22"/>
        </w:rPr>
        <w:t>GB</w:t>
      </w:r>
      <w:r w:rsidRPr="00FC194A">
        <w:rPr>
          <w:rFonts w:asciiTheme="minorHAnsi" w:hAnsiTheme="minorHAnsi"/>
          <w:sz w:val="22"/>
          <w:szCs w:val="22"/>
          <w:lang w:val="ru-RU"/>
        </w:rPr>
        <w:t xml:space="preserve">), то рычажок должен по умолчанию находиться возле этого значения, либо начальное и конечное значения сместить на края бегунков </w:t>
      </w:r>
    </w:p>
    <w:p w14:paraId="39AD9B69" w14:textId="77777777" w:rsidR="00BC0BDC" w:rsidRPr="00FC194A" w:rsidRDefault="00BC0BDC" w:rsidP="00BC0BDC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lang w:val="en-US"/>
        </w:rPr>
      </w:pPr>
      <w:r>
        <w:rPr>
          <w:rFonts w:asciiTheme="minorHAnsi" w:hAnsiTheme="minorHAnsi"/>
          <w:sz w:val="22"/>
          <w:szCs w:val="22"/>
          <w:lang w:val="ru-RU"/>
        </w:rPr>
        <w:t>После</w:t>
      </w:r>
      <w:r w:rsidRPr="00BC0BDC">
        <w:rPr>
          <w:rFonts w:asciiTheme="minorHAnsi" w:hAnsi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/>
          <w:sz w:val="22"/>
          <w:szCs w:val="22"/>
          <w:lang w:val="ru-RU"/>
        </w:rPr>
        <w:t>конфигураторов</w:t>
      </w:r>
      <w:r w:rsidRPr="00BC0BDC">
        <w:rPr>
          <w:rFonts w:asciiTheme="minorHAnsi" w:hAnsiTheme="minorHAnsi"/>
          <w:sz w:val="22"/>
          <w:szCs w:val="22"/>
          <w:lang w:val="en-US"/>
        </w:rPr>
        <w:t>/</w:t>
      </w:r>
      <w:r>
        <w:rPr>
          <w:rFonts w:asciiTheme="minorHAnsi" w:hAnsiTheme="minorHAnsi"/>
          <w:sz w:val="22"/>
          <w:szCs w:val="22"/>
          <w:lang w:val="ru-RU"/>
        </w:rPr>
        <w:t>тарифов</w:t>
      </w:r>
      <w:r w:rsidRPr="00BC0BDC">
        <w:rPr>
          <w:rFonts w:asciiTheme="minorHAnsi" w:hAnsi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/>
          <w:sz w:val="22"/>
          <w:szCs w:val="22"/>
          <w:lang w:val="ru-RU"/>
        </w:rPr>
        <w:t>добавить</w:t>
      </w:r>
      <w:r w:rsidRPr="00BC0BDC">
        <w:rPr>
          <w:rFonts w:asciiTheme="minorHAnsi" w:hAnsi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/>
          <w:sz w:val="22"/>
          <w:szCs w:val="22"/>
          <w:lang w:val="ru-RU"/>
        </w:rPr>
        <w:t>текст</w:t>
      </w:r>
      <w:r w:rsidRPr="00BC0BDC">
        <w:rPr>
          <w:rFonts w:asciiTheme="minorHAnsi" w:hAnsiTheme="minorHAnsi"/>
          <w:sz w:val="22"/>
          <w:szCs w:val="22"/>
          <w:lang w:val="en-US"/>
        </w:rPr>
        <w:t xml:space="preserve"> </w:t>
      </w:r>
      <w:r w:rsidRPr="00FC194A">
        <w:rPr>
          <w:rFonts w:asciiTheme="minorHAnsi" w:hAnsiTheme="minorHAnsi"/>
          <w:sz w:val="22"/>
          <w:szCs w:val="22"/>
          <w:lang w:val="en-US"/>
        </w:rPr>
        <w:t>«When placing an order you can choose additional services and service options»</w:t>
      </w:r>
    </w:p>
    <w:p w14:paraId="09E235F5" w14:textId="463CA08A" w:rsidR="00BC0BDC" w:rsidRPr="00BC0BDC" w:rsidRDefault="00BC0BDC" w:rsidP="00BC0BDC">
      <w:pPr>
        <w:pStyle w:val="1"/>
        <w:ind w:left="360"/>
        <w:rPr>
          <w:rFonts w:asciiTheme="minorHAnsi" w:hAnsiTheme="minorHAnsi"/>
          <w:color w:val="00000A"/>
          <w:sz w:val="22"/>
          <w:szCs w:val="22"/>
          <w:lang w:val="en-US"/>
        </w:rPr>
      </w:pPr>
    </w:p>
    <w:p w14:paraId="22D0F4CC" w14:textId="77777777" w:rsidR="00520E60" w:rsidRPr="00BC0BDC" w:rsidRDefault="00520E60" w:rsidP="00520E60">
      <w:pPr>
        <w:pStyle w:val="1"/>
        <w:rPr>
          <w:rFonts w:asciiTheme="minorHAnsi" w:hAnsiTheme="minorHAnsi"/>
          <w:color w:val="00000A"/>
          <w:sz w:val="22"/>
          <w:szCs w:val="22"/>
          <w:lang w:val="en-US"/>
        </w:rPr>
      </w:pPr>
    </w:p>
    <w:p w14:paraId="1B831141" w14:textId="77777777" w:rsidR="00520E60" w:rsidRPr="00BC0BDC" w:rsidRDefault="00520E60" w:rsidP="00520E60">
      <w:pPr>
        <w:rPr>
          <w:color w:val="00000A"/>
          <w:sz w:val="22"/>
          <w:szCs w:val="22"/>
          <w:lang w:val="en-US"/>
        </w:rPr>
      </w:pPr>
    </w:p>
    <w:p w14:paraId="0E399C12" w14:textId="77777777" w:rsidR="00520E60" w:rsidRPr="00240CAC" w:rsidRDefault="00A635E2" w:rsidP="00520E60">
      <w:pPr>
        <w:rPr>
          <w:color w:val="00000A"/>
          <w:sz w:val="22"/>
          <w:szCs w:val="22"/>
          <w:highlight w:val="yellow"/>
          <w:lang w:val="en-US"/>
        </w:rPr>
      </w:pPr>
      <w:hyperlink r:id="rId52" w:history="1">
        <w:r w:rsidR="00520E60" w:rsidRPr="00240CAC">
          <w:rPr>
            <w:rStyle w:val="a3"/>
            <w:sz w:val="22"/>
            <w:szCs w:val="22"/>
            <w:highlight w:val="yellow"/>
            <w:lang w:val="en-US"/>
          </w:rPr>
          <w:t>http://site-f.hostke.ru/cloud/manager/</w:t>
        </w:r>
      </w:hyperlink>
    </w:p>
    <w:p w14:paraId="47F052C1" w14:textId="77777777" w:rsidR="00520E60" w:rsidRPr="00240CAC" w:rsidRDefault="00520E60" w:rsidP="00520E60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240CAC">
        <w:rPr>
          <w:rFonts w:asciiTheme="minorHAnsi" w:hAnsiTheme="minorHAnsi"/>
          <w:sz w:val="22"/>
          <w:szCs w:val="22"/>
          <w:highlight w:val="yellow"/>
          <w:lang w:val="ru-RU"/>
        </w:rPr>
        <w:t>Реализовать возможность кликать мышкой не только на полоску, но и на цифры под ней и рядом</w:t>
      </w:r>
    </w:p>
    <w:p w14:paraId="3C4CEA69" w14:textId="77777777" w:rsidR="00520E60" w:rsidRPr="00240CAC" w:rsidRDefault="00520E60" w:rsidP="00520E60">
      <w:pPr>
        <w:pStyle w:val="1"/>
        <w:rPr>
          <w:rFonts w:asciiTheme="minorHAnsi" w:hAnsiTheme="minorHAnsi"/>
          <w:sz w:val="22"/>
          <w:szCs w:val="22"/>
          <w:highlight w:val="yellow"/>
          <w:lang w:val="ru-RU"/>
        </w:rPr>
      </w:pPr>
    </w:p>
    <w:p w14:paraId="6DC9973B" w14:textId="77777777" w:rsidR="00520E60" w:rsidRPr="00240CAC" w:rsidRDefault="00520E60" w:rsidP="00520E60">
      <w:pPr>
        <w:rPr>
          <w:color w:val="00000A"/>
          <w:sz w:val="22"/>
          <w:szCs w:val="22"/>
          <w:highlight w:val="yellow"/>
        </w:rPr>
      </w:pPr>
    </w:p>
    <w:p w14:paraId="69BBB182" w14:textId="77777777" w:rsidR="00520E60" w:rsidRPr="00240CAC" w:rsidRDefault="00A635E2" w:rsidP="00520E60">
      <w:pPr>
        <w:rPr>
          <w:color w:val="00000A"/>
          <w:sz w:val="22"/>
          <w:szCs w:val="22"/>
          <w:highlight w:val="yellow"/>
        </w:rPr>
      </w:pPr>
      <w:hyperlink r:id="rId53" w:history="1">
        <w:r w:rsidR="00520E60" w:rsidRPr="00240CAC">
          <w:rPr>
            <w:rStyle w:val="a3"/>
            <w:sz w:val="22"/>
            <w:szCs w:val="22"/>
            <w:highlight w:val="yellow"/>
          </w:rPr>
          <w:t>http://site-f.hostke.ru/cloud/vds/</w:t>
        </w:r>
      </w:hyperlink>
    </w:p>
    <w:p w14:paraId="6B0A11BD" w14:textId="77777777" w:rsidR="00520E60" w:rsidRPr="00240CAC" w:rsidRDefault="00520E60" w:rsidP="00520E60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240CAC">
        <w:rPr>
          <w:rFonts w:asciiTheme="minorHAnsi" w:hAnsiTheme="minorHAnsi"/>
          <w:sz w:val="22"/>
          <w:szCs w:val="22"/>
          <w:highlight w:val="yellow"/>
          <w:lang w:val="ru-RU"/>
        </w:rPr>
        <w:t>Реализовать возможность кликать мышкой не только на полоску, но и на цифры под ней и рядом</w:t>
      </w:r>
    </w:p>
    <w:p w14:paraId="12BD6973" w14:textId="77777777" w:rsidR="008D13E5" w:rsidRPr="003860AF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2FEC92A5" w14:textId="77777777" w:rsidR="008D13E5" w:rsidRPr="002C7873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21C2A0C8" w14:textId="77777777" w:rsidR="008D13E5" w:rsidRPr="002D2813" w:rsidRDefault="00A635E2" w:rsidP="00520E60">
      <w:pPr>
        <w:widowControl w:val="0"/>
        <w:autoSpaceDE w:val="0"/>
        <w:autoSpaceDN w:val="0"/>
        <w:adjustRightInd w:val="0"/>
        <w:rPr>
          <w:rFonts w:cs="Times New Roman"/>
          <w:color w:val="00000A"/>
          <w:sz w:val="22"/>
          <w:szCs w:val="22"/>
        </w:rPr>
      </w:pPr>
      <w:hyperlink r:id="rId54" w:history="1">
        <w:r w:rsidR="008D13E5" w:rsidRPr="002D2813">
          <w:rPr>
            <w:rFonts w:cs="Times New Roman"/>
            <w:color w:val="0B4CB4"/>
            <w:sz w:val="22"/>
            <w:szCs w:val="22"/>
            <w:u w:val="single" w:color="0B4CB4"/>
          </w:rPr>
          <w:t>http://site-f.hostke.ru/solutions/ddos-protection</w:t>
        </w:r>
      </w:hyperlink>
    </w:p>
    <w:p w14:paraId="429ECE28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A"/>
          <w:sz w:val="22"/>
          <w:szCs w:val="22"/>
        </w:rPr>
      </w:pPr>
      <w:r w:rsidRPr="002D2813">
        <w:rPr>
          <w:rFonts w:cs="Trebuchet MS"/>
          <w:color w:val="00000A"/>
          <w:sz w:val="22"/>
          <w:szCs w:val="22"/>
        </w:rPr>
        <w:t>Добавить флаги</w:t>
      </w:r>
    </w:p>
    <w:p w14:paraId="6157A288" w14:textId="77777777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A"/>
          <w:sz w:val="22"/>
          <w:szCs w:val="22"/>
        </w:rPr>
      </w:pPr>
      <w:r w:rsidRPr="002D2813">
        <w:rPr>
          <w:rFonts w:cs="Trebuchet MS"/>
          <w:color w:val="00000A"/>
          <w:sz w:val="22"/>
          <w:szCs w:val="22"/>
        </w:rPr>
        <w:t xml:space="preserve">Реализовать открытие также как в разделах </w:t>
      </w:r>
      <w:proofErr w:type="spellStart"/>
      <w:r w:rsidRPr="002D2813">
        <w:rPr>
          <w:rFonts w:cs="Trebuchet MS"/>
          <w:color w:val="00000A"/>
          <w:sz w:val="22"/>
          <w:szCs w:val="22"/>
        </w:rPr>
        <w:t>дедик</w:t>
      </w:r>
      <w:proofErr w:type="spellEnd"/>
      <w:r w:rsidRPr="002D2813">
        <w:rPr>
          <w:rFonts w:cs="Trebuchet MS"/>
          <w:color w:val="00000A"/>
          <w:sz w:val="22"/>
          <w:szCs w:val="22"/>
        </w:rPr>
        <w:t xml:space="preserve"> и </w:t>
      </w:r>
      <w:proofErr w:type="spellStart"/>
      <w:r w:rsidRPr="002D2813">
        <w:rPr>
          <w:rFonts w:cs="Trebuchet MS"/>
          <w:color w:val="00000A"/>
          <w:sz w:val="22"/>
          <w:szCs w:val="22"/>
        </w:rPr>
        <w:t>клауд</w:t>
      </w:r>
      <w:proofErr w:type="spellEnd"/>
      <w:r w:rsidRPr="002D2813">
        <w:rPr>
          <w:rFonts w:cs="Trebuchet MS"/>
          <w:color w:val="00000A"/>
          <w:sz w:val="22"/>
          <w:szCs w:val="22"/>
        </w:rPr>
        <w:t xml:space="preserve"> (по </w:t>
      </w:r>
      <w:proofErr w:type="spellStart"/>
      <w:r w:rsidRPr="002D2813">
        <w:rPr>
          <w:rFonts w:cs="Trebuchet MS"/>
          <w:color w:val="00000A"/>
          <w:sz w:val="22"/>
          <w:szCs w:val="22"/>
        </w:rPr>
        <w:t>старнам</w:t>
      </w:r>
      <w:proofErr w:type="spellEnd"/>
      <w:r w:rsidRPr="002D2813">
        <w:rPr>
          <w:rFonts w:cs="Trebuchet MS"/>
          <w:color w:val="00000A"/>
          <w:sz w:val="22"/>
          <w:szCs w:val="22"/>
        </w:rPr>
        <w:t>)</w:t>
      </w:r>
    </w:p>
    <w:p w14:paraId="7A03189D" w14:textId="77777777" w:rsidR="008D13E5" w:rsidRPr="002D2813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438ADA31" w14:textId="77777777" w:rsidR="008D13E5" w:rsidRPr="002D2813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36DBC90D" w14:textId="745D067F" w:rsidR="008D13E5" w:rsidRPr="002D2813" w:rsidRDefault="00A635E2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  <w:hyperlink r:id="rId55" w:history="1">
        <w:r w:rsidR="008D13E5" w:rsidRPr="002D2813">
          <w:rPr>
            <w:rFonts w:cs="Times New Roman"/>
            <w:color w:val="0B4CB4"/>
            <w:sz w:val="22"/>
            <w:szCs w:val="22"/>
            <w:u w:val="single" w:color="0B4CB4"/>
          </w:rPr>
          <w:t>http://site-f.hostke.ru/about/news</w:t>
        </w:r>
      </w:hyperlink>
    </w:p>
    <w:p w14:paraId="28BCCE31" w14:textId="77777777" w:rsidR="008D13E5" w:rsidRPr="00CD4621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CD4621">
        <w:rPr>
          <w:rFonts w:cs="Trebuchet MS"/>
          <w:color w:val="000000"/>
          <w:sz w:val="22"/>
          <w:szCs w:val="22"/>
          <w:highlight w:val="yellow"/>
        </w:rPr>
        <w:t>+ Все новостные блоки сделать одинакового размера</w:t>
      </w:r>
    </w:p>
    <w:p w14:paraId="6E3EF8CD" w14:textId="77777777" w:rsidR="008D13E5" w:rsidRPr="00CD4621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CD4621">
        <w:rPr>
          <w:rFonts w:cs="Trebuchet MS"/>
          <w:color w:val="000000"/>
          <w:sz w:val="22"/>
          <w:szCs w:val="22"/>
          <w:highlight w:val="yellow"/>
        </w:rPr>
        <w:t>+ Самую свежую новость выделить цветом</w:t>
      </w:r>
    </w:p>
    <w:p w14:paraId="00DBC9DC" w14:textId="77777777" w:rsidR="008D13E5" w:rsidRPr="00CD4621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CD4621">
        <w:rPr>
          <w:rFonts w:cs="Trebuchet MS"/>
          <w:color w:val="000000"/>
          <w:sz w:val="22"/>
          <w:szCs w:val="22"/>
          <w:highlight w:val="yellow"/>
        </w:rPr>
        <w:t>+ Хронология новостей – слева направо (а не сверху вниз как сейчас)</w:t>
      </w:r>
    </w:p>
    <w:p w14:paraId="0ADBBA4B" w14:textId="77777777" w:rsidR="008D13E5" w:rsidRPr="00CD4621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CD4621">
        <w:rPr>
          <w:rFonts w:cs="Trebuchet MS"/>
          <w:color w:val="000000"/>
          <w:sz w:val="22"/>
          <w:szCs w:val="22"/>
          <w:highlight w:val="yellow"/>
        </w:rPr>
        <w:t xml:space="preserve">+ </w:t>
      </w:r>
      <w:proofErr w:type="spellStart"/>
      <w:r w:rsidRPr="00CD4621">
        <w:rPr>
          <w:rFonts w:cs="Trebuchet MS"/>
          <w:color w:val="000000"/>
          <w:sz w:val="22"/>
          <w:szCs w:val="22"/>
          <w:highlight w:val="yellow"/>
        </w:rPr>
        <w:t>Кликабельной</w:t>
      </w:r>
      <w:proofErr w:type="spellEnd"/>
      <w:r w:rsidRPr="00CD4621">
        <w:rPr>
          <w:rFonts w:cs="Trebuchet MS"/>
          <w:color w:val="000000"/>
          <w:sz w:val="22"/>
          <w:szCs w:val="22"/>
          <w:highlight w:val="yellow"/>
        </w:rPr>
        <w:t xml:space="preserve"> сделать не только на кнопку «Детали», но и весь блок новостей (если у новости есть расширенная версия)</w:t>
      </w:r>
    </w:p>
    <w:p w14:paraId="531DAE76" w14:textId="77777777" w:rsidR="003F72A9" w:rsidRPr="00954587" w:rsidRDefault="003F72A9" w:rsidP="003F72A9">
      <w:pPr>
        <w:pStyle w:val="1"/>
        <w:numPr>
          <w:ilvl w:val="0"/>
          <w:numId w:val="1"/>
        </w:numPr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</w:pP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 xml:space="preserve">Хедер реализовать по аналогии с </w:t>
      </w: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en-US"/>
        </w:rPr>
        <w:t>FAQ</w:t>
      </w: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 xml:space="preserve">, т.е. с верху надпись </w:t>
      </w: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en-US"/>
        </w:rPr>
        <w:t>NEWS</w:t>
      </w:r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 xml:space="preserve"> на фоне паттерна, потом белая полоса с ссылкой на возврат к новостям, на самой странице убить вывод </w:t>
      </w:r>
      <w:proofErr w:type="spellStart"/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>лида</w:t>
      </w:r>
      <w:proofErr w:type="spellEnd"/>
      <w:r w:rsidRPr="00954587">
        <w:rPr>
          <w:rFonts w:asciiTheme="minorHAnsi" w:eastAsiaTheme="minorHAnsi" w:hAnsiTheme="minorHAnsi" w:cstheme="minorBidi"/>
          <w:kern w:val="0"/>
          <w:sz w:val="22"/>
          <w:szCs w:val="22"/>
          <w:highlight w:val="yellow"/>
          <w:lang w:val="ru-RU"/>
        </w:rPr>
        <w:t xml:space="preserve"> под заголовком новости. Также перекрасить фон основного поля. Выглядит примерно так же, как</w:t>
      </w:r>
    </w:p>
    <w:p w14:paraId="34BAB50B" w14:textId="77777777" w:rsidR="003F72A9" w:rsidRPr="00FC194A" w:rsidRDefault="003F72A9" w:rsidP="003F72A9">
      <w:pPr>
        <w:pStyle w:val="a4"/>
        <w:suppressAutoHyphens w:val="0"/>
        <w:spacing w:line="259" w:lineRule="auto"/>
        <w:ind w:left="1068"/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</w:pPr>
      <w:r w:rsidRPr="00FC194A">
        <w:rPr>
          <w:rFonts w:asciiTheme="minorHAnsi" w:hAnsiTheme="minorHAnsi"/>
          <w:noProof/>
          <w:sz w:val="22"/>
          <w:szCs w:val="22"/>
          <w:lang w:val="ru-RU" w:eastAsia="ru-RU"/>
        </w:rPr>
        <w:drawing>
          <wp:inline distT="0" distB="0" distL="0" distR="0" wp14:anchorId="448AF2FA" wp14:editId="21984CDE">
            <wp:extent cx="5131005" cy="3347499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50951" cy="3360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0281B" w14:textId="77777777" w:rsidR="003F72A9" w:rsidRPr="00FC194A" w:rsidRDefault="003F72A9" w:rsidP="003F72A9">
      <w:pPr>
        <w:pStyle w:val="a4"/>
        <w:suppressAutoHyphens w:val="0"/>
        <w:spacing w:line="259" w:lineRule="auto"/>
        <w:ind w:left="1068"/>
        <w:rPr>
          <w:rFonts w:asciiTheme="minorHAnsi" w:eastAsiaTheme="minorHAnsi" w:hAnsiTheme="minorHAnsi" w:cstheme="minorBidi"/>
          <w:kern w:val="0"/>
          <w:sz w:val="22"/>
          <w:szCs w:val="22"/>
          <w:lang w:val="ru-RU"/>
        </w:rPr>
      </w:pPr>
    </w:p>
    <w:p w14:paraId="5D20EC7F" w14:textId="77777777" w:rsidR="003F72A9" w:rsidRPr="002D2813" w:rsidRDefault="003F72A9" w:rsidP="003F72A9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</w:p>
    <w:p w14:paraId="2A8679A9" w14:textId="77777777" w:rsidR="008D13E5" w:rsidRPr="002D2813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03F60008" w14:textId="77777777" w:rsidR="008D13E5" w:rsidRPr="002D2813" w:rsidRDefault="00A635E2" w:rsidP="00520E60">
      <w:pPr>
        <w:widowControl w:val="0"/>
        <w:autoSpaceDE w:val="0"/>
        <w:autoSpaceDN w:val="0"/>
        <w:adjustRightInd w:val="0"/>
        <w:rPr>
          <w:rFonts w:cs="Times New Roman"/>
          <w:color w:val="00000A"/>
          <w:sz w:val="22"/>
          <w:szCs w:val="22"/>
        </w:rPr>
      </w:pPr>
      <w:hyperlink r:id="rId57" w:history="1">
        <w:r w:rsidR="008D13E5" w:rsidRPr="002D2813">
          <w:rPr>
            <w:rFonts w:cs="Times New Roman"/>
            <w:color w:val="0B4CB4"/>
            <w:sz w:val="22"/>
            <w:szCs w:val="22"/>
            <w:u w:val="single" w:color="0B4CB4"/>
          </w:rPr>
          <w:t>http://site-f.hostke.ru/about/datacenter</w:t>
        </w:r>
      </w:hyperlink>
    </w:p>
    <w:p w14:paraId="3B8FE6E5" w14:textId="77777777" w:rsidR="008D13E5" w:rsidRPr="00503108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5B1A8E"/>
          <w:sz w:val="22"/>
          <w:szCs w:val="22"/>
          <w:highlight w:val="yellow"/>
        </w:rPr>
      </w:pPr>
      <w:r w:rsidRPr="00503108">
        <w:rPr>
          <w:rFonts w:cs="Trebuchet MS"/>
          <w:color w:val="5B1A8E"/>
          <w:sz w:val="22"/>
          <w:szCs w:val="22"/>
          <w:highlight w:val="yellow"/>
        </w:rPr>
        <w:t xml:space="preserve">Реализовать контент по аналогии со страницей в Сервисах в </w:t>
      </w:r>
      <w:proofErr w:type="spellStart"/>
      <w:r w:rsidRPr="00503108">
        <w:rPr>
          <w:rFonts w:cs="Trebuchet MS"/>
          <w:color w:val="5B1A8E"/>
          <w:sz w:val="22"/>
          <w:szCs w:val="22"/>
          <w:highlight w:val="yellow"/>
        </w:rPr>
        <w:t>Росcии</w:t>
      </w:r>
      <w:proofErr w:type="spellEnd"/>
      <w:r w:rsidRPr="00503108">
        <w:rPr>
          <w:rFonts w:cs="Trebuchet MS"/>
          <w:color w:val="5B1A8E"/>
          <w:sz w:val="22"/>
          <w:szCs w:val="22"/>
          <w:highlight w:val="yellow"/>
        </w:rPr>
        <w:t xml:space="preserve"> (вкладки) + добавить отдельную колонку ДЦ в Амстердаме</w:t>
      </w:r>
    </w:p>
    <w:p w14:paraId="7671D8CB" w14:textId="77777777" w:rsidR="008A1686" w:rsidRPr="00503108" w:rsidRDefault="008A1686" w:rsidP="008A1686">
      <w:pPr>
        <w:ind w:left="426"/>
        <w:rPr>
          <w:b/>
          <w:sz w:val="22"/>
          <w:szCs w:val="22"/>
          <w:highlight w:val="yellow"/>
        </w:rPr>
      </w:pPr>
      <w:r w:rsidRPr="00503108">
        <w:rPr>
          <w:b/>
          <w:sz w:val="22"/>
          <w:szCs w:val="22"/>
          <w:highlight w:val="yellow"/>
        </w:rPr>
        <w:t xml:space="preserve">Окончательный контент для </w:t>
      </w:r>
      <w:proofErr w:type="spellStart"/>
      <w:r w:rsidRPr="00503108">
        <w:rPr>
          <w:b/>
          <w:sz w:val="22"/>
          <w:szCs w:val="22"/>
          <w:highlight w:val="yellow"/>
          <w:lang w:val="en-US"/>
        </w:rPr>
        <w:t>Serverius</w:t>
      </w:r>
      <w:proofErr w:type="spellEnd"/>
      <w:r w:rsidRPr="00503108">
        <w:rPr>
          <w:b/>
          <w:sz w:val="22"/>
          <w:szCs w:val="22"/>
          <w:highlight w:val="yellow"/>
        </w:rPr>
        <w:t xml:space="preserve"> на странице </w:t>
      </w:r>
      <w:hyperlink r:id="rId58" w:history="1">
        <w:r w:rsidRPr="00503108">
          <w:rPr>
            <w:rStyle w:val="a3"/>
            <w:sz w:val="22"/>
            <w:szCs w:val="22"/>
            <w:highlight w:val="yellow"/>
            <w:lang w:val="en-US"/>
          </w:rPr>
          <w:t>http</w:t>
        </w:r>
        <w:r w:rsidRPr="00503108">
          <w:rPr>
            <w:rStyle w:val="a3"/>
            <w:sz w:val="22"/>
            <w:szCs w:val="22"/>
            <w:highlight w:val="yellow"/>
          </w:rPr>
          <w:t>://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site</w:t>
        </w:r>
        <w:r w:rsidRPr="00503108">
          <w:rPr>
            <w:rStyle w:val="a3"/>
            <w:sz w:val="22"/>
            <w:szCs w:val="22"/>
            <w:highlight w:val="yellow"/>
          </w:rPr>
          <w:t>-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f</w:t>
        </w:r>
        <w:r w:rsidRPr="00503108">
          <w:rPr>
            <w:rStyle w:val="a3"/>
            <w:sz w:val="22"/>
            <w:szCs w:val="22"/>
            <w:highlight w:val="yellow"/>
          </w:rPr>
          <w:t>.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hostke</w:t>
        </w:r>
        <w:r w:rsidRPr="00503108">
          <w:rPr>
            <w:rStyle w:val="a3"/>
            <w:sz w:val="22"/>
            <w:szCs w:val="22"/>
            <w:highlight w:val="yellow"/>
          </w:rPr>
          <w:t>.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ru</w:t>
        </w:r>
        <w:r w:rsidRPr="00503108">
          <w:rPr>
            <w:rStyle w:val="a3"/>
            <w:sz w:val="22"/>
            <w:szCs w:val="22"/>
            <w:highlight w:val="yellow"/>
          </w:rPr>
          <w:t>/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about</w:t>
        </w:r>
        <w:r w:rsidRPr="00503108">
          <w:rPr>
            <w:rStyle w:val="a3"/>
            <w:sz w:val="22"/>
            <w:szCs w:val="22"/>
            <w:highlight w:val="yellow"/>
          </w:rPr>
          <w:t>/</w:t>
        </w:r>
        <w:r w:rsidRPr="00503108">
          <w:rPr>
            <w:rStyle w:val="a3"/>
            <w:sz w:val="22"/>
            <w:szCs w:val="22"/>
            <w:highlight w:val="yellow"/>
            <w:lang w:val="en-US"/>
          </w:rPr>
          <w:t>datacenter</w:t>
        </w:r>
      </w:hyperlink>
    </w:p>
    <w:tbl>
      <w:tblPr>
        <w:tblW w:w="0" w:type="auto"/>
        <w:tblInd w:w="709" w:type="dxa"/>
        <w:tblLayout w:type="fixed"/>
        <w:tblLook w:val="0000" w:firstRow="0" w:lastRow="0" w:firstColumn="0" w:lastColumn="0" w:noHBand="0" w:noVBand="0"/>
      </w:tblPr>
      <w:tblGrid>
        <w:gridCol w:w="2392"/>
        <w:gridCol w:w="6231"/>
      </w:tblGrid>
      <w:tr w:rsidR="008A1686" w:rsidRPr="00503108" w14:paraId="6BCB6BD7" w14:textId="77777777" w:rsidTr="00AF1B3D">
        <w:tc>
          <w:tcPr>
            <w:tcW w:w="2392" w:type="dxa"/>
          </w:tcPr>
          <w:p w14:paraId="0896D4AB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NAME</w:t>
            </w:r>
          </w:p>
        </w:tc>
        <w:tc>
          <w:tcPr>
            <w:tcW w:w="6231" w:type="dxa"/>
          </w:tcPr>
          <w:p w14:paraId="1D694D69" w14:textId="77777777" w:rsidR="008A1686" w:rsidRPr="00503108" w:rsidRDefault="008A1686" w:rsidP="00AF1B3D">
            <w:pPr>
              <w:pStyle w:val="a4"/>
              <w:ind w:left="0"/>
              <w:rPr>
                <w:rFonts w:asciiTheme="minorHAnsi" w:eastAsia="Times New Roman" w:hAnsiTheme="minorHAnsi"/>
                <w:sz w:val="22"/>
                <w:szCs w:val="22"/>
                <w:highlight w:val="yellow"/>
                <w:lang w:val="en-US"/>
              </w:rPr>
            </w:pPr>
            <w:proofErr w:type="spellStart"/>
            <w:r w:rsidRPr="00503108">
              <w:rPr>
                <w:rFonts w:asciiTheme="minorHAnsi" w:eastAsia="Times New Roman" w:hAnsiTheme="minorHAnsi"/>
                <w:sz w:val="22"/>
                <w:szCs w:val="22"/>
                <w:highlight w:val="yellow"/>
                <w:lang w:val="en-US"/>
              </w:rPr>
              <w:t>Serverius</w:t>
            </w:r>
            <w:proofErr w:type="spellEnd"/>
          </w:p>
        </w:tc>
      </w:tr>
      <w:tr w:rsidR="008A1686" w:rsidRPr="00503108" w14:paraId="17C3D75F" w14:textId="77777777" w:rsidTr="00AF1B3D">
        <w:tc>
          <w:tcPr>
            <w:tcW w:w="2392" w:type="dxa"/>
          </w:tcPr>
          <w:p w14:paraId="75F507DF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LOCATION</w:t>
            </w:r>
          </w:p>
        </w:tc>
        <w:tc>
          <w:tcPr>
            <w:tcW w:w="6231" w:type="dxa"/>
          </w:tcPr>
          <w:p w14:paraId="543BDE16" w14:textId="77777777" w:rsidR="008A1686" w:rsidRPr="00503108" w:rsidRDefault="008A1686" w:rsidP="00AF1B3D">
            <w:pPr>
              <w:pStyle w:val="a4"/>
              <w:ind w:left="0"/>
              <w:rPr>
                <w:rFonts w:asciiTheme="minorHAnsi" w:eastAsia="Times New Roman" w:hAnsiTheme="minorHAnsi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eastAsia="Times New Roman" w:hAnsiTheme="minorHAnsi"/>
                <w:sz w:val="22"/>
                <w:szCs w:val="22"/>
                <w:highlight w:val="yellow"/>
                <w:lang w:val="en-US"/>
              </w:rPr>
              <w:t>Dronten</w:t>
            </w:r>
          </w:p>
        </w:tc>
      </w:tr>
      <w:tr w:rsidR="008A1686" w:rsidRPr="00503108" w14:paraId="3CB5DDFD" w14:textId="77777777" w:rsidTr="00AF1B3D">
        <w:tc>
          <w:tcPr>
            <w:tcW w:w="2392" w:type="dxa"/>
          </w:tcPr>
          <w:p w14:paraId="4F2A2822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TIER LEVEL</w:t>
            </w:r>
          </w:p>
        </w:tc>
        <w:tc>
          <w:tcPr>
            <w:tcW w:w="6231" w:type="dxa"/>
          </w:tcPr>
          <w:p w14:paraId="1F528B47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Tier III</w:t>
            </w:r>
          </w:p>
        </w:tc>
      </w:tr>
      <w:tr w:rsidR="008A1686" w:rsidRPr="00503108" w14:paraId="3FB397D5" w14:textId="77777777" w:rsidTr="00AF1B3D">
        <w:tc>
          <w:tcPr>
            <w:tcW w:w="2392" w:type="dxa"/>
          </w:tcPr>
          <w:p w14:paraId="2811F96B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UNITS PER “19 RACK</w:t>
            </w:r>
          </w:p>
        </w:tc>
        <w:tc>
          <w:tcPr>
            <w:tcW w:w="6231" w:type="dxa"/>
          </w:tcPr>
          <w:p w14:paraId="549A54C9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4</w:t>
            </w: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</w:rPr>
              <w:t>5</w:t>
            </w:r>
          </w:p>
        </w:tc>
      </w:tr>
      <w:tr w:rsidR="008A1686" w:rsidRPr="00503108" w14:paraId="54C89F25" w14:textId="77777777" w:rsidTr="00AF1B3D">
        <w:tc>
          <w:tcPr>
            <w:tcW w:w="2392" w:type="dxa"/>
          </w:tcPr>
          <w:p w14:paraId="67D4A709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POWER PER RACK,</w:t>
            </w:r>
          </w:p>
          <w:p w14:paraId="6418EA3F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UP TO</w:t>
            </w:r>
          </w:p>
        </w:tc>
        <w:tc>
          <w:tcPr>
            <w:tcW w:w="6231" w:type="dxa"/>
          </w:tcPr>
          <w:p w14:paraId="2ADF54E5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ru-RU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7,5 KWh</w:t>
            </w:r>
          </w:p>
        </w:tc>
      </w:tr>
      <w:tr w:rsidR="008A1686" w:rsidRPr="00503108" w14:paraId="2F3C7BC5" w14:textId="77777777" w:rsidTr="00AF1B3D">
        <w:tc>
          <w:tcPr>
            <w:tcW w:w="2392" w:type="dxa"/>
          </w:tcPr>
          <w:p w14:paraId="2F8E32FF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CAGES AND CUSTOMIZED RACKS AVAILABLE</w:t>
            </w:r>
          </w:p>
        </w:tc>
        <w:tc>
          <w:tcPr>
            <w:tcW w:w="6231" w:type="dxa"/>
          </w:tcPr>
          <w:p w14:paraId="7D473155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Yes</w:t>
            </w:r>
          </w:p>
        </w:tc>
      </w:tr>
      <w:tr w:rsidR="008A1686" w:rsidRPr="00503108" w14:paraId="639B7F48" w14:textId="77777777" w:rsidTr="00AF1B3D">
        <w:tc>
          <w:tcPr>
            <w:tcW w:w="2392" w:type="dxa"/>
          </w:tcPr>
          <w:p w14:paraId="3E651201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SECURITY CERTIFICATION LEVEL</w:t>
            </w:r>
          </w:p>
        </w:tc>
        <w:tc>
          <w:tcPr>
            <w:tcW w:w="6231" w:type="dxa"/>
          </w:tcPr>
          <w:p w14:paraId="4670773F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ISO/IEC 27001:2013</w:t>
            </w: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br/>
              <w:t>ISO 9001:2008</w:t>
            </w:r>
          </w:p>
        </w:tc>
      </w:tr>
      <w:tr w:rsidR="008A1686" w:rsidRPr="00503108" w14:paraId="1D5B36CC" w14:textId="77777777" w:rsidTr="00AF1B3D">
        <w:tc>
          <w:tcPr>
            <w:tcW w:w="2392" w:type="dxa"/>
          </w:tcPr>
          <w:p w14:paraId="5F6ECD5D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lastRenderedPageBreak/>
              <w:t>AUTHORIZED ACCESS AND SUPPORT</w:t>
            </w:r>
          </w:p>
        </w:tc>
        <w:tc>
          <w:tcPr>
            <w:tcW w:w="6231" w:type="dxa"/>
          </w:tcPr>
          <w:p w14:paraId="38C94B51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  <w:t>24/7</w:t>
            </w:r>
          </w:p>
        </w:tc>
      </w:tr>
      <w:tr w:rsidR="008A1686" w:rsidRPr="00BA6921" w14:paraId="56140A47" w14:textId="77777777" w:rsidTr="00AF1B3D">
        <w:tc>
          <w:tcPr>
            <w:tcW w:w="2392" w:type="dxa"/>
          </w:tcPr>
          <w:p w14:paraId="4F51F7D1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</w:p>
        </w:tc>
        <w:tc>
          <w:tcPr>
            <w:tcW w:w="6231" w:type="dxa"/>
          </w:tcPr>
          <w:p w14:paraId="169CE040" w14:textId="77777777" w:rsidR="008A1686" w:rsidRPr="00503108" w:rsidRDefault="008A1686" w:rsidP="00AF1B3D">
            <w:pPr>
              <w:shd w:val="clear" w:color="auto" w:fill="FFFFFF"/>
              <w:spacing w:after="28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 xml:space="preserve">The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Serverius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 xml:space="preserve"> DC is a carrier-neutral Tier III data center located in-between the world’s largest internet backbones of Amsterdam and Frankfurt. This data center uses the most modern technology; it is completely CO2 neutral and runs on 100% green energy. Due to “Cold Corridor System” the data center is highly energy efficient.</w:t>
            </w:r>
          </w:p>
          <w:p w14:paraId="1B53AA21" w14:textId="77777777" w:rsidR="008A1686" w:rsidRPr="00503108" w:rsidRDefault="008A1686" w:rsidP="00AF1B3D">
            <w:pPr>
              <w:shd w:val="clear" w:color="auto" w:fill="FFFFFF"/>
              <w:spacing w:after="28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The entire grounds are fenced, the DC is equipped with CCTV (both inside and outside), “Smart Cards” are used for enhanced security.</w:t>
            </w:r>
          </w:p>
          <w:p w14:paraId="73B27446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Total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amount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of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racks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: 200.</w:t>
            </w:r>
          </w:p>
          <w:p w14:paraId="20239BCA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Power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per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rack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: 32A.</w:t>
            </w:r>
          </w:p>
          <w:p w14:paraId="111C5FB0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Racks, 1000mm deep and 45U high (almost 10% higher than normal racks).</w:t>
            </w:r>
          </w:p>
          <w:p w14:paraId="088FAB79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Redundant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N+1 </w:t>
            </w: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cooling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(1.3 EUE).</w:t>
            </w:r>
          </w:p>
          <w:p w14:paraId="0AB1EDD8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Redundant N+1 power supplies (incl. generator set).</w:t>
            </w:r>
          </w:p>
          <w:p w14:paraId="66FE2360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proofErr w:type="spellStart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Redundant</w:t>
            </w:r>
            <w:proofErr w:type="spellEnd"/>
            <w:r w:rsidRPr="00503108">
              <w:rPr>
                <w:rFonts w:eastAsia="Times New Roman"/>
                <w:sz w:val="22"/>
                <w:szCs w:val="22"/>
                <w:highlight w:val="yellow"/>
              </w:rPr>
              <w:t xml:space="preserve"> N+1 UPS.</w:t>
            </w:r>
          </w:p>
          <w:p w14:paraId="3EA004A6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Diesel storage tanks that are able to run for 24 hours without external power.</w:t>
            </w:r>
          </w:p>
          <w:p w14:paraId="1BDF27ED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Certified fire detection and prevention installation.</w:t>
            </w:r>
          </w:p>
          <w:p w14:paraId="5B0B7DD9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</w:rPr>
              <w:t>VESDA.</w:t>
            </w:r>
          </w:p>
          <w:p w14:paraId="62E7C3FF" w14:textId="77777777" w:rsidR="008A1686" w:rsidRPr="00503108" w:rsidRDefault="008A1686" w:rsidP="0067399B">
            <w:pPr>
              <w:numPr>
                <w:ilvl w:val="0"/>
                <w:numId w:val="14"/>
              </w:numPr>
              <w:shd w:val="clear" w:color="auto" w:fill="FFFFFF"/>
              <w:suppressAutoHyphens/>
              <w:spacing w:before="28" w:after="28" w:line="100" w:lineRule="atLeast"/>
              <w:rPr>
                <w:rFonts w:eastAsia="Times New Roman"/>
                <w:sz w:val="22"/>
                <w:szCs w:val="22"/>
                <w:highlight w:val="yellow"/>
                <w:lang w:val="en-US"/>
              </w:rPr>
            </w:pPr>
            <w:r w:rsidRPr="00503108">
              <w:rPr>
                <w:rFonts w:eastAsia="Times New Roman"/>
                <w:sz w:val="22"/>
                <w:szCs w:val="22"/>
                <w:highlight w:val="yellow"/>
                <w:lang w:val="en-US"/>
              </w:rPr>
              <w:t>Data center connected to the 10kV ring to ensure power.</w:t>
            </w:r>
          </w:p>
          <w:p w14:paraId="7057097E" w14:textId="77777777" w:rsidR="008A1686" w:rsidRPr="00503108" w:rsidRDefault="008A1686" w:rsidP="00AF1B3D">
            <w:pPr>
              <w:pStyle w:val="a4"/>
              <w:ind w:left="0"/>
              <w:rPr>
                <w:rFonts w:asciiTheme="minorHAnsi" w:hAnsiTheme="minorHAnsi"/>
                <w:color w:val="00000A"/>
                <w:sz w:val="22"/>
                <w:szCs w:val="22"/>
                <w:highlight w:val="yellow"/>
                <w:lang w:val="en-US"/>
              </w:rPr>
            </w:pPr>
          </w:p>
        </w:tc>
      </w:tr>
    </w:tbl>
    <w:p w14:paraId="40034F32" w14:textId="77777777" w:rsidR="008A1686" w:rsidRPr="00503108" w:rsidRDefault="008A1686" w:rsidP="008A168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sz w:val="22"/>
          <w:szCs w:val="22"/>
          <w:highlight w:val="yellow"/>
        </w:rPr>
      </w:pPr>
      <w:r w:rsidRPr="00503108">
        <w:rPr>
          <w:sz w:val="22"/>
          <w:szCs w:val="22"/>
          <w:highlight w:val="yellow"/>
        </w:rPr>
        <w:t>Немного изменить структуру подачи информации (прошу указать формат изображений и размер, пришлю)</w:t>
      </w:r>
    </w:p>
    <w:p w14:paraId="5A02144B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Под вкладками</w:t>
      </w:r>
    </w:p>
    <w:p w14:paraId="1CD16700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noProof/>
          <w:highlight w:val="yellow"/>
          <w:lang w:val="ru-RU" w:eastAsia="ru-RU"/>
        </w:rPr>
        <w:drawing>
          <wp:inline distT="0" distB="0" distL="0" distR="0" wp14:anchorId="52F89455" wp14:editId="255F5241">
            <wp:extent cx="2971800" cy="190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7180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9381A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Немного изменяется структура</w:t>
      </w:r>
    </w:p>
    <w:p w14:paraId="679A13C3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</w:p>
    <w:tbl>
      <w:tblPr>
        <w:tblW w:w="9634" w:type="dxa"/>
        <w:tblLayout w:type="fixed"/>
        <w:tblLook w:val="0000" w:firstRow="0" w:lastRow="0" w:firstColumn="0" w:lastColumn="0" w:noHBand="0" w:noVBand="0"/>
      </w:tblPr>
      <w:tblGrid>
        <w:gridCol w:w="1353"/>
        <w:gridCol w:w="2148"/>
        <w:gridCol w:w="149"/>
        <w:gridCol w:w="1999"/>
        <w:gridCol w:w="144"/>
        <w:gridCol w:w="2005"/>
        <w:gridCol w:w="1836"/>
      </w:tblGrid>
      <w:tr w:rsidR="008A1686" w:rsidRPr="00503108" w14:paraId="172EC102" w14:textId="77777777" w:rsidTr="00AF1B3D">
        <w:trPr>
          <w:trHeight w:val="691"/>
        </w:trPr>
        <w:tc>
          <w:tcPr>
            <w:tcW w:w="1353" w:type="dxa"/>
            <w:tcBorders>
              <w:top w:val="single" w:sz="4" w:space="0" w:color="000000"/>
              <w:bottom w:val="single" w:sz="4" w:space="0" w:color="000000"/>
            </w:tcBorders>
          </w:tcPr>
          <w:p w14:paraId="1CF50346" w14:textId="77777777" w:rsidR="008A1686" w:rsidRPr="00503108" w:rsidRDefault="008A1686" w:rsidP="00AF1B3D">
            <w:pPr>
              <w:rPr>
                <w:highlight w:val="yellow"/>
              </w:rPr>
            </w:pPr>
            <w:r w:rsidRPr="00503108">
              <w:rPr>
                <w:rFonts w:ascii="Arial" w:eastAsia="Times New Roman" w:hAnsi="Arial" w:cs="Arial"/>
                <w:caps/>
                <w:color w:val="838587"/>
                <w:sz w:val="21"/>
                <w:szCs w:val="21"/>
                <w:highlight w:val="yellow"/>
              </w:rPr>
              <w:t>LOCATION</w:t>
            </w:r>
          </w:p>
        </w:tc>
        <w:tc>
          <w:tcPr>
            <w:tcW w:w="229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E8B4953" w14:textId="77777777" w:rsidR="008A1686" w:rsidRPr="00503108" w:rsidRDefault="008A1686" w:rsidP="00AF1B3D">
            <w:pPr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54E34521" wp14:editId="2DDFE1B3">
                  <wp:extent cx="314325" cy="276225"/>
                  <wp:effectExtent l="0" t="0" r="9525" b="9525"/>
                  <wp:docPr id="13" name="Рисунок 13" descr="C:\Users\Мария\AppData\Local\Microsoft\Windows\INetCache\Content.Word\╤А╨╛╤Б╤Б╨╕╤П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Мария\AppData\Local\Microsoft\Windows\INetCache\Content.Word\╤А╨╛╤Б╤Б╨╕╤П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>Moscow</w:t>
            </w:r>
            <w:proofErr w:type="spellEnd"/>
          </w:p>
        </w:tc>
        <w:tc>
          <w:tcPr>
            <w:tcW w:w="2143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088FE7F" w14:textId="77777777" w:rsidR="008A1686" w:rsidRPr="00503108" w:rsidRDefault="008A1686" w:rsidP="00AF1B3D">
            <w:pPr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00E25A49" wp14:editId="06AE5639">
                  <wp:extent cx="314325" cy="276225"/>
                  <wp:effectExtent l="0" t="0" r="9525" b="9525"/>
                  <wp:docPr id="14" name="Рисунок 14" descr="C:\Users\Мария\AppData\Local\Microsoft\Windows\INetCache\Content.Word\╤А╨╛╤Б╤Б╨╕╤П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Мария\AppData\Local\Microsoft\Windows\INetCache\Content.Word\╤А╨╛╤Б╤Б╨╕╤П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>Moscow</w:t>
            </w:r>
            <w:proofErr w:type="spellEnd"/>
          </w:p>
        </w:tc>
        <w:tc>
          <w:tcPr>
            <w:tcW w:w="20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82607" w14:textId="77777777" w:rsidR="008A1686" w:rsidRPr="00503108" w:rsidRDefault="008A1686" w:rsidP="00AF1B3D">
            <w:pPr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692E88EB" wp14:editId="39479E43">
                  <wp:extent cx="314325" cy="276225"/>
                  <wp:effectExtent l="0" t="0" r="9525" b="9525"/>
                  <wp:docPr id="15" name="Рисунок 15" descr="C:\Users\Мария\AppData\Local\Microsoft\Windows\INetCache\Content.Word\╤А╨╛╤Б╤Б╨╕╤П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Мария\AppData\Local\Microsoft\Windows\INetCache\Content.Word\╤А╨╛╤Б╤Б╨╕╤П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>Moscow</w:t>
            </w:r>
            <w:proofErr w:type="spellEnd"/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F7B6DC" w14:textId="77777777" w:rsidR="008A1686" w:rsidRPr="00503108" w:rsidRDefault="008A1686" w:rsidP="00AF1B3D">
            <w:pPr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0B8F4E4E" wp14:editId="13BBB146">
                  <wp:extent cx="314325" cy="247650"/>
                  <wp:effectExtent l="0" t="0" r="9525" b="0"/>
                  <wp:docPr id="16" name="Рисунок 16" descr="C:\Users\Мария\AppData\Local\Microsoft\Windows\INetCache\Content.Word\╨╜╨╕╨┤╨╡╤А╨╗╨░╨╜╨┤╤Л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Мария\AppData\Local\Microsoft\Windows\INetCache\Content.Word\╨╜╨╕╨┤╨╡╤А╨╗╨░╨╜╨┤╤Л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  <w:proofErr w:type="spellStart"/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>Dronten</w:t>
            </w:r>
            <w:proofErr w:type="spellEnd"/>
          </w:p>
        </w:tc>
      </w:tr>
      <w:tr w:rsidR="008A1686" w:rsidRPr="00503108" w14:paraId="76D3C830" w14:textId="77777777" w:rsidTr="00AF1B3D">
        <w:trPr>
          <w:trHeight w:val="815"/>
        </w:trPr>
        <w:tc>
          <w:tcPr>
            <w:tcW w:w="1353" w:type="dxa"/>
            <w:tcBorders>
              <w:top w:val="single" w:sz="4" w:space="0" w:color="000000"/>
            </w:tcBorders>
          </w:tcPr>
          <w:p w14:paraId="77AF2E36" w14:textId="77777777" w:rsidR="008A1686" w:rsidRPr="00503108" w:rsidRDefault="008A1686" w:rsidP="00AF1B3D">
            <w:pPr>
              <w:spacing w:before="240"/>
              <w:rPr>
                <w:highlight w:val="yellow"/>
              </w:rPr>
            </w:pPr>
          </w:p>
        </w:tc>
        <w:tc>
          <w:tcPr>
            <w:tcW w:w="2148" w:type="dxa"/>
          </w:tcPr>
          <w:p w14:paraId="168CBF36" w14:textId="77777777" w:rsidR="008A1686" w:rsidRPr="00503108" w:rsidRDefault="008A1686" w:rsidP="00AF1B3D">
            <w:pPr>
              <w:spacing w:before="240" w:line="360" w:lineRule="auto"/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  <w:t>CITY SYSTEMS</w:t>
            </w:r>
          </w:p>
        </w:tc>
        <w:tc>
          <w:tcPr>
            <w:tcW w:w="2148" w:type="dxa"/>
            <w:gridSpan w:val="2"/>
          </w:tcPr>
          <w:p w14:paraId="30903C2E" w14:textId="77777777" w:rsidR="008A1686" w:rsidRPr="00503108" w:rsidRDefault="008A1686" w:rsidP="00AF1B3D">
            <w:pPr>
              <w:spacing w:before="240" w:line="360" w:lineRule="auto"/>
              <w:jc w:val="center"/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</w:pPr>
            <w:r w:rsidRPr="00503108"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  <w:t>DATALINE</w:t>
            </w:r>
          </w:p>
        </w:tc>
        <w:tc>
          <w:tcPr>
            <w:tcW w:w="2149" w:type="dxa"/>
            <w:gridSpan w:val="2"/>
            <w:tcBorders>
              <w:left w:val="nil"/>
              <w:right w:val="single" w:sz="4" w:space="0" w:color="000000"/>
            </w:tcBorders>
          </w:tcPr>
          <w:p w14:paraId="28618814" w14:textId="77777777" w:rsidR="008A1686" w:rsidRPr="00503108" w:rsidRDefault="008A1686" w:rsidP="00AF1B3D">
            <w:pPr>
              <w:spacing w:before="240" w:line="360" w:lineRule="auto"/>
              <w:jc w:val="center"/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</w:pPr>
            <w:r w:rsidRPr="00503108"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  <w:t>DATAPRO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</w:tcBorders>
          </w:tcPr>
          <w:p w14:paraId="40AE392A" w14:textId="77777777" w:rsidR="008A1686" w:rsidRPr="00503108" w:rsidRDefault="008A1686" w:rsidP="00AF1B3D">
            <w:pPr>
              <w:spacing w:before="240" w:line="360" w:lineRule="auto"/>
              <w:jc w:val="center"/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</w:pPr>
            <w:r w:rsidRPr="00503108">
              <w:rPr>
                <w:rFonts w:ascii="Arial" w:eastAsia="Times New Roman" w:hAnsi="Arial" w:cs="Arial"/>
                <w:b/>
                <w:bCs/>
                <w:caps/>
                <w:color w:val="171819"/>
                <w:sz w:val="21"/>
                <w:szCs w:val="21"/>
                <w:highlight w:val="yellow"/>
              </w:rPr>
              <w:t>Serverius</w:t>
            </w:r>
            <w:r w:rsidRPr="00503108">
              <w:rPr>
                <w:rFonts w:ascii="Arial" w:eastAsia="Times New Roman" w:hAnsi="Arial" w:cs="Arial"/>
                <w:color w:val="171819"/>
                <w:sz w:val="26"/>
                <w:szCs w:val="26"/>
                <w:highlight w:val="yellow"/>
              </w:rPr>
              <w:t xml:space="preserve"> </w:t>
            </w:r>
          </w:p>
        </w:tc>
      </w:tr>
      <w:tr w:rsidR="008A1686" w:rsidRPr="00503108" w14:paraId="40F61724" w14:textId="77777777" w:rsidTr="00AF1B3D">
        <w:tc>
          <w:tcPr>
            <w:tcW w:w="1353" w:type="dxa"/>
          </w:tcPr>
          <w:p w14:paraId="35B3C1AA" w14:textId="77777777" w:rsidR="008A1686" w:rsidRPr="00503108" w:rsidRDefault="008A1686" w:rsidP="00AF1B3D">
            <w:pPr>
              <w:rPr>
                <w:rFonts w:ascii="Arial" w:eastAsia="Times New Roman" w:hAnsi="Arial" w:cs="Arial"/>
                <w:caps/>
                <w:color w:val="838587"/>
                <w:sz w:val="21"/>
                <w:szCs w:val="21"/>
                <w:highlight w:val="yellow"/>
                <w:lang w:val="en-US"/>
              </w:rPr>
            </w:pPr>
            <w:r w:rsidRPr="00503108">
              <w:rPr>
                <w:rFonts w:ascii="Arial" w:eastAsia="Times New Roman" w:hAnsi="Arial" w:cs="Arial"/>
                <w:caps/>
                <w:color w:val="838587"/>
                <w:sz w:val="21"/>
                <w:szCs w:val="21"/>
                <w:highlight w:val="yellow"/>
                <w:lang w:val="en-US"/>
              </w:rPr>
              <w:t>Brand</w:t>
            </w:r>
          </w:p>
        </w:tc>
        <w:tc>
          <w:tcPr>
            <w:tcW w:w="2297" w:type="dxa"/>
            <w:gridSpan w:val="2"/>
          </w:tcPr>
          <w:p w14:paraId="4C1963B5" w14:textId="77777777" w:rsidR="008A1686" w:rsidRPr="00503108" w:rsidRDefault="008A1686" w:rsidP="00AF1B3D">
            <w:pPr>
              <w:rPr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228C80FB" wp14:editId="033CD9A8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193040</wp:posOffset>
                  </wp:positionV>
                  <wp:extent cx="1330779" cy="457200"/>
                  <wp:effectExtent l="0" t="0" r="3175" b="0"/>
                  <wp:wrapNone/>
                  <wp:docPr id="17" name="Рисунок 17" descr="C:\Users\Мария\Desktop\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Мария\Desktop\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0779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43" w:type="dxa"/>
            <w:gridSpan w:val="2"/>
          </w:tcPr>
          <w:p w14:paraId="05130580" w14:textId="77777777" w:rsidR="008A1686" w:rsidRPr="00503108" w:rsidRDefault="008A1686" w:rsidP="00AF1B3D">
            <w:pPr>
              <w:rPr>
                <w:highlight w:val="yellow"/>
                <w:lang w:val="en-US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5076A58C" wp14:editId="72B9C972">
                  <wp:extent cx="953740" cy="876300"/>
                  <wp:effectExtent l="0" t="0" r="0" b="0"/>
                  <wp:docPr id="18" name="Рисунок 18" descr="C:\Users\Мария\Desktop\dtl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Мария\Desktop\dtl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5696" cy="887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5" w:type="dxa"/>
            <w:tcBorders>
              <w:right w:val="single" w:sz="4" w:space="0" w:color="000000"/>
            </w:tcBorders>
          </w:tcPr>
          <w:p w14:paraId="45C6C4CF" w14:textId="77777777" w:rsidR="008A1686" w:rsidRPr="00503108" w:rsidRDefault="008A1686" w:rsidP="00AF1B3D">
            <w:pPr>
              <w:rPr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inline distT="0" distB="0" distL="0" distR="0" wp14:anchorId="5C72063C" wp14:editId="1D661453">
                  <wp:extent cx="1171575" cy="953782"/>
                  <wp:effectExtent l="0" t="0" r="0" b="0"/>
                  <wp:docPr id="19" name="Рисунок 19" descr="C:\Users\Мария\Desktop\datapr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Мария\Desktop\datapr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520" cy="970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  <w:tcBorders>
              <w:left w:val="single" w:sz="4" w:space="0" w:color="000000"/>
            </w:tcBorders>
          </w:tcPr>
          <w:p w14:paraId="757913B6" w14:textId="77777777" w:rsidR="008A1686" w:rsidRPr="00503108" w:rsidRDefault="008A1686" w:rsidP="00AF1B3D">
            <w:pPr>
              <w:rPr>
                <w:highlight w:val="yellow"/>
              </w:rPr>
            </w:pPr>
            <w:r w:rsidRPr="00503108">
              <w:rPr>
                <w:noProof/>
                <w:highlight w:val="yellow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70267689" wp14:editId="0E9E636D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173990</wp:posOffset>
                  </wp:positionV>
                  <wp:extent cx="1133475" cy="472281"/>
                  <wp:effectExtent l="0" t="0" r="0" b="4445"/>
                  <wp:wrapNone/>
                  <wp:docPr id="20" name="Рисунок 20" descr="C:\Users\Мария\Desktop\logo-serverius-websi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Мария\Desktop\logo-serverius-websi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472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BE29AD1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</w:p>
    <w:p w14:paraId="7F5A1C7D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 xml:space="preserve">Дальше строки </w:t>
      </w:r>
      <w:proofErr w:type="spellStart"/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теже</w:t>
      </w:r>
      <w:proofErr w:type="spellEnd"/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, что и сейчас</w:t>
      </w:r>
    </w:p>
    <w:p w14:paraId="3F03DC13" w14:textId="77777777" w:rsidR="008A1686" w:rsidRPr="00503108" w:rsidRDefault="008A1686" w:rsidP="008A1686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eastAsia="Arial" w:cs="Times New Roman"/>
          <w:kern w:val="1"/>
          <w:sz w:val="22"/>
          <w:szCs w:val="22"/>
          <w:highlight w:val="yellow"/>
        </w:rPr>
      </w:pPr>
      <w:r w:rsidRPr="00503108">
        <w:rPr>
          <w:sz w:val="22"/>
          <w:szCs w:val="22"/>
          <w:highlight w:val="yellow"/>
        </w:rPr>
        <w:t xml:space="preserve">В таблицу для </w:t>
      </w:r>
      <w:proofErr w:type="spellStart"/>
      <w:r w:rsidRPr="00503108">
        <w:rPr>
          <w:sz w:val="22"/>
          <w:szCs w:val="22"/>
          <w:highlight w:val="yellow"/>
        </w:rPr>
        <w:t>Datapro</w:t>
      </w:r>
      <w:proofErr w:type="spellEnd"/>
      <w:r w:rsidRPr="00503108">
        <w:rPr>
          <w:sz w:val="22"/>
          <w:szCs w:val="22"/>
          <w:highlight w:val="yellow"/>
        </w:rPr>
        <w:t xml:space="preserve"> в строку </w:t>
      </w:r>
      <w:r w:rsidRPr="00503108">
        <w:rPr>
          <w:sz w:val="22"/>
          <w:szCs w:val="22"/>
          <w:highlight w:val="yellow"/>
          <w:lang w:val="en-US"/>
        </w:rPr>
        <w:t>Tier</w:t>
      </w:r>
      <w:r w:rsidRPr="00503108">
        <w:rPr>
          <w:sz w:val="22"/>
          <w:szCs w:val="22"/>
          <w:highlight w:val="yellow"/>
        </w:rPr>
        <w:t xml:space="preserve"> </w:t>
      </w:r>
      <w:r w:rsidRPr="00503108">
        <w:rPr>
          <w:sz w:val="22"/>
          <w:szCs w:val="22"/>
          <w:highlight w:val="yellow"/>
          <w:lang w:val="en-US"/>
        </w:rPr>
        <w:t>Level</w:t>
      </w:r>
      <w:r w:rsidRPr="00503108">
        <w:rPr>
          <w:sz w:val="22"/>
          <w:szCs w:val="22"/>
          <w:highlight w:val="yellow"/>
        </w:rPr>
        <w:t xml:space="preserve"> добавить еще две картинки (прошу указать формат изображений и размер, пришлю)</w:t>
      </w:r>
    </w:p>
    <w:p w14:paraId="121E97B4" w14:textId="77777777" w:rsidR="008A1686" w:rsidRPr="00503108" w:rsidRDefault="008A1686" w:rsidP="008A1686">
      <w:pPr>
        <w:pStyle w:val="a4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503108">
        <w:rPr>
          <w:rFonts w:asciiTheme="minorHAnsi" w:hAnsiTheme="minorHAnsi"/>
          <w:noProof/>
          <w:sz w:val="22"/>
          <w:szCs w:val="22"/>
          <w:highlight w:val="yellow"/>
          <w:lang w:val="ru-RU" w:eastAsia="ru-RU"/>
        </w:rPr>
        <w:lastRenderedPageBreak/>
        <w:drawing>
          <wp:inline distT="0" distB="0" distL="0" distR="0" wp14:anchorId="6D591799" wp14:editId="0DEB41F8">
            <wp:extent cx="1169035" cy="1153160"/>
            <wp:effectExtent l="0" t="0" r="0" b="8890"/>
            <wp:docPr id="21" name="Рисунок 21" descr="C:\Users\Мария\Desktop\tier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Мария\Desktop\tier_5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 xml:space="preserve"> и </w:t>
      </w:r>
      <w:r w:rsidRPr="00503108">
        <w:rPr>
          <w:rFonts w:asciiTheme="minorHAnsi" w:hAnsiTheme="minorHAnsi"/>
          <w:noProof/>
          <w:sz w:val="22"/>
          <w:szCs w:val="22"/>
          <w:highlight w:val="yellow"/>
          <w:lang w:val="ru-RU" w:eastAsia="ru-RU"/>
        </w:rPr>
        <w:drawing>
          <wp:inline distT="0" distB="0" distL="0" distR="0" wp14:anchorId="154E8477" wp14:editId="003C73A5">
            <wp:extent cx="1168842" cy="1168842"/>
            <wp:effectExtent l="0" t="0" r="0" b="0"/>
            <wp:docPr id="22" name="Рисунок 22" descr="C:\Users\Мария\Desktop\tier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Мария\Desktop\tier_6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91" cy="117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7CDA" w14:textId="77777777" w:rsidR="008A1686" w:rsidRPr="007D6A96" w:rsidRDefault="008A1686" w:rsidP="008A1686">
      <w:pPr>
        <w:pStyle w:val="a4"/>
        <w:rPr>
          <w:rFonts w:asciiTheme="minorHAnsi" w:hAnsiTheme="minorHAnsi"/>
          <w:sz w:val="22"/>
          <w:szCs w:val="22"/>
          <w:lang w:val="ru-RU"/>
        </w:rPr>
      </w:pPr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 xml:space="preserve">Можно разместить все три картинки в одну строку, а под ними разместить надпись «TIER III </w:t>
      </w:r>
      <w:proofErr w:type="spellStart"/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certified</w:t>
      </w:r>
      <w:proofErr w:type="spellEnd"/>
      <w:r w:rsidRPr="00503108">
        <w:rPr>
          <w:rFonts w:asciiTheme="minorHAnsi" w:hAnsiTheme="minorHAnsi"/>
          <w:sz w:val="22"/>
          <w:szCs w:val="22"/>
          <w:highlight w:val="yellow"/>
          <w:lang w:val="ru-RU"/>
        </w:rPr>
        <w:t>»</w:t>
      </w:r>
    </w:p>
    <w:p w14:paraId="1A99C236" w14:textId="77777777" w:rsidR="008D13E5" w:rsidRDefault="008D13E5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67FD2E88" w14:textId="77777777" w:rsidR="003F72A9" w:rsidRDefault="003F72A9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4B16881D" w14:textId="77777777" w:rsidR="003F72A9" w:rsidRPr="00FC194A" w:rsidRDefault="003F72A9" w:rsidP="003F72A9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50770E99" w14:textId="77777777" w:rsidR="003F72A9" w:rsidRPr="00FC194A" w:rsidRDefault="003F72A9" w:rsidP="003F72A9">
      <w:pPr>
        <w:spacing w:line="100" w:lineRule="atLeast"/>
        <w:rPr>
          <w:b/>
          <w:iCs/>
          <w:sz w:val="22"/>
          <w:szCs w:val="22"/>
          <w:lang w:eastAsia="ar-SA"/>
        </w:rPr>
      </w:pPr>
    </w:p>
    <w:p w14:paraId="0277F27B" w14:textId="77777777" w:rsidR="003F72A9" w:rsidRPr="00E93B9D" w:rsidRDefault="00A635E2" w:rsidP="003F72A9">
      <w:pPr>
        <w:rPr>
          <w:rStyle w:val="a3"/>
          <w:rFonts w:eastAsia="Calibri"/>
        </w:rPr>
      </w:pPr>
      <w:hyperlink r:id="rId68" w:history="1">
        <w:r w:rsidR="003F72A9" w:rsidRPr="00E93B9D">
          <w:rPr>
            <w:rStyle w:val="a3"/>
            <w:rFonts w:eastAsia="Calibri"/>
            <w:sz w:val="22"/>
            <w:szCs w:val="22"/>
          </w:rPr>
          <w:t>http://site-f.hostke.ru/support/speedtest</w:t>
        </w:r>
      </w:hyperlink>
      <w:r w:rsidR="003F72A9" w:rsidRPr="00E93B9D">
        <w:rPr>
          <w:rStyle w:val="a3"/>
          <w:rFonts w:eastAsia="Calibri"/>
        </w:rPr>
        <w:t xml:space="preserve"> </w:t>
      </w:r>
    </w:p>
    <w:p w14:paraId="4E9E0591" w14:textId="77777777" w:rsidR="003F72A9" w:rsidRPr="003F72A9" w:rsidRDefault="003F72A9" w:rsidP="003F72A9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1F485DF4" w14:textId="2F1A8B4D" w:rsidR="003F72A9" w:rsidRPr="00BA6921" w:rsidRDefault="003F72A9" w:rsidP="0067399B">
      <w:pPr>
        <w:pStyle w:val="1"/>
        <w:numPr>
          <w:ilvl w:val="0"/>
          <w:numId w:val="3"/>
        </w:numPr>
        <w:tabs>
          <w:tab w:val="num" w:pos="0"/>
        </w:tabs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Для вкладки </w:t>
      </w:r>
      <w:proofErr w:type="spellStart"/>
      <w:r w:rsidRPr="00107911">
        <w:rPr>
          <w:rFonts w:asciiTheme="minorHAnsi" w:hAnsiTheme="minorHAnsi"/>
          <w:sz w:val="22"/>
          <w:szCs w:val="22"/>
          <w:highlight w:val="yellow"/>
        </w:rPr>
        <w:t>speedtest</w:t>
      </w:r>
      <w:proofErr w:type="spellEnd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 — прошу помочь с добавлением </w:t>
      </w:r>
      <w:proofErr w:type="spellStart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>виджета</w:t>
      </w:r>
      <w:proofErr w:type="spellEnd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 </w:t>
      </w:r>
      <w:proofErr w:type="spellStart"/>
      <w:r w:rsidRPr="00107911">
        <w:rPr>
          <w:rFonts w:asciiTheme="minorHAnsi" w:hAnsiTheme="minorHAnsi"/>
          <w:sz w:val="22"/>
          <w:szCs w:val="22"/>
          <w:highlight w:val="yellow"/>
          <w:lang w:val="en-US"/>
        </w:rPr>
        <w:t>speedtest</w:t>
      </w:r>
      <w:proofErr w:type="spellEnd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, вытащила из </w:t>
      </w:r>
      <w:hyperlink r:id="rId69" w:history="1">
        <w:r w:rsidRPr="00107911">
          <w:rPr>
            <w:rStyle w:val="a3"/>
            <w:rFonts w:asciiTheme="minorHAnsi" w:hAnsiTheme="minorHAnsi"/>
            <w:sz w:val="22"/>
            <w:szCs w:val="22"/>
            <w:highlight w:val="yellow"/>
            <w:lang w:val="ru-RU"/>
          </w:rPr>
          <w:t>http://speed.hostkey.com/</w:t>
        </w:r>
      </w:hyperlink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 xml:space="preserve"> но не могу избавиться от белого фона вокруг </w:t>
      </w:r>
      <w:proofErr w:type="spellStart"/>
      <w:r w:rsidRPr="00107911">
        <w:rPr>
          <w:rFonts w:asciiTheme="minorHAnsi" w:hAnsiTheme="minorHAnsi"/>
          <w:sz w:val="22"/>
          <w:szCs w:val="22"/>
          <w:highlight w:val="yellow"/>
          <w:lang w:val="ru-RU"/>
        </w:rPr>
        <w:t>виджета</w:t>
      </w:r>
      <w:proofErr w:type="spellEnd"/>
      <w:r w:rsidR="002210D4" w:rsidRPr="002210D4">
        <w:rPr>
          <w:rFonts w:asciiTheme="minorHAnsi" w:hAnsiTheme="minorHAnsi"/>
          <w:sz w:val="22"/>
          <w:szCs w:val="22"/>
          <w:highlight w:val="yellow"/>
          <w:lang w:val="ru-RU"/>
        </w:rPr>
        <w:t xml:space="preserve"> </w:t>
      </w:r>
      <w:r w:rsidR="002210D4" w:rsidRPr="002210D4">
        <w:rPr>
          <w:rFonts w:asciiTheme="minorHAnsi" w:hAnsiTheme="minorHAnsi"/>
          <w:sz w:val="22"/>
          <w:szCs w:val="22"/>
          <w:highlight w:val="red"/>
          <w:lang w:val="ru-RU"/>
        </w:rPr>
        <w:t xml:space="preserve">На втором </w:t>
      </w:r>
      <w:proofErr w:type="spellStart"/>
      <w:r w:rsidR="002210D4" w:rsidRPr="002210D4">
        <w:rPr>
          <w:rFonts w:asciiTheme="minorHAnsi" w:hAnsiTheme="minorHAnsi"/>
          <w:sz w:val="22"/>
          <w:szCs w:val="22"/>
          <w:highlight w:val="red"/>
          <w:lang w:val="ru-RU"/>
        </w:rPr>
        <w:t>виджете</w:t>
      </w:r>
      <w:proofErr w:type="spellEnd"/>
      <w:r w:rsidR="002210D4" w:rsidRPr="002210D4">
        <w:rPr>
          <w:rFonts w:asciiTheme="minorHAnsi" w:hAnsiTheme="minorHAnsi"/>
          <w:sz w:val="22"/>
          <w:szCs w:val="22"/>
          <w:highlight w:val="red"/>
          <w:lang w:val="ru-RU"/>
        </w:rPr>
        <w:t xml:space="preserve"> также прошу поправить</w:t>
      </w:r>
    </w:p>
    <w:p w14:paraId="51EAD511" w14:textId="38FCC0B9" w:rsidR="00BA6921" w:rsidRPr="00BA6921" w:rsidRDefault="00BA6921" w:rsidP="00BA6921">
      <w:pPr>
        <w:pStyle w:val="1"/>
        <w:numPr>
          <w:ilvl w:val="0"/>
          <w:numId w:val="3"/>
        </w:numPr>
        <w:rPr>
          <w:rFonts w:asciiTheme="minorHAnsi" w:hAnsiTheme="minorHAnsi"/>
          <w:sz w:val="22"/>
          <w:szCs w:val="22"/>
          <w:highlight w:val="lightGray"/>
          <w:lang w:val="ru-RU"/>
        </w:rPr>
      </w:pPr>
      <w:r w:rsidRPr="00BA6921">
        <w:rPr>
          <w:rFonts w:asciiTheme="minorHAnsi" w:hAnsiTheme="minorHAnsi"/>
          <w:sz w:val="22"/>
          <w:szCs w:val="22"/>
          <w:highlight w:val="lightGray"/>
          <w:lang w:val="ru-RU"/>
        </w:rPr>
        <w:t xml:space="preserve">Для вкладки looking-glass — вытащить форму отсюда </w:t>
      </w:r>
      <w:hyperlink r:id="rId70" w:history="1">
        <w:r w:rsidRPr="00BA6921">
          <w:rPr>
            <w:highlight w:val="lightGray"/>
          </w:rPr>
          <w:t>http://lg.hostkey.net/lg/lg.cgi</w:t>
        </w:r>
      </w:hyperlink>
      <w:r w:rsidRPr="00BA6921">
        <w:rPr>
          <w:rFonts w:asciiTheme="minorHAnsi" w:hAnsiTheme="minorHAnsi"/>
          <w:sz w:val="22"/>
          <w:szCs w:val="22"/>
          <w:highlight w:val="lightGray"/>
          <w:lang w:val="ru-RU"/>
        </w:rPr>
        <w:t xml:space="preserve"> и изменить стилистику отображения на подходящую для сайта. Нарисовать? --- Требуется поднять FTP сервер. </w:t>
      </w:r>
    </w:p>
    <w:p w14:paraId="24475C45" w14:textId="77777777" w:rsidR="00BA6921" w:rsidRPr="00107911" w:rsidRDefault="00BA6921" w:rsidP="00BA6921">
      <w:pPr>
        <w:pStyle w:val="1"/>
        <w:rPr>
          <w:rFonts w:asciiTheme="minorHAnsi" w:hAnsiTheme="minorHAnsi"/>
          <w:sz w:val="22"/>
          <w:szCs w:val="22"/>
          <w:highlight w:val="yellow"/>
          <w:lang w:val="ru-RU"/>
        </w:rPr>
      </w:pPr>
    </w:p>
    <w:p w14:paraId="2BC566DB" w14:textId="77777777" w:rsidR="003F72A9" w:rsidRDefault="003F72A9" w:rsidP="003F72A9">
      <w:pPr>
        <w:pStyle w:val="1"/>
        <w:ind w:left="0"/>
        <w:rPr>
          <w:rFonts w:asciiTheme="minorHAnsi" w:eastAsia="Arial" w:hAnsiTheme="minorHAnsi"/>
          <w:b/>
          <w:iCs/>
          <w:sz w:val="22"/>
          <w:szCs w:val="22"/>
          <w:lang w:val="ru-RU" w:eastAsia="ar-SA"/>
        </w:rPr>
      </w:pPr>
    </w:p>
    <w:p w14:paraId="4F07AF22" w14:textId="77777777" w:rsidR="003F72A9" w:rsidRDefault="00A635E2" w:rsidP="003F72A9">
      <w:pPr>
        <w:pStyle w:val="1"/>
        <w:ind w:left="0"/>
        <w:rPr>
          <w:rFonts w:asciiTheme="minorHAnsi" w:hAnsiTheme="minorHAnsi"/>
          <w:sz w:val="22"/>
          <w:szCs w:val="22"/>
          <w:lang w:val="ru-RU"/>
        </w:rPr>
      </w:pPr>
      <w:hyperlink r:id="rId71" w:history="1">
        <w:r w:rsidR="003F72A9" w:rsidRPr="0092272F">
          <w:rPr>
            <w:rStyle w:val="a3"/>
            <w:rFonts w:asciiTheme="minorHAnsi" w:hAnsiTheme="minorHAnsi"/>
            <w:sz w:val="22"/>
            <w:szCs w:val="22"/>
            <w:lang w:val="ru-RU"/>
          </w:rPr>
          <w:t>http://site-f.hostke.ru/web/ssl/</w:t>
        </w:r>
      </w:hyperlink>
    </w:p>
    <w:p w14:paraId="74D68171" w14:textId="77777777" w:rsidR="003F72A9" w:rsidRDefault="003F72A9" w:rsidP="0067399B">
      <w:pPr>
        <w:pStyle w:val="1"/>
        <w:numPr>
          <w:ilvl w:val="0"/>
          <w:numId w:val="3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>
        <w:rPr>
          <w:rFonts w:asciiTheme="minorHAnsi" w:hAnsiTheme="minorHAnsi"/>
          <w:sz w:val="22"/>
          <w:szCs w:val="22"/>
          <w:lang w:val="ru-RU"/>
        </w:rPr>
        <w:t>Реализовать полноценный функционал (лучше сначала проговорить)</w:t>
      </w:r>
    </w:p>
    <w:p w14:paraId="6430C0F0" w14:textId="77777777" w:rsidR="003F72A9" w:rsidRDefault="003F72A9" w:rsidP="0067399B">
      <w:pPr>
        <w:pStyle w:val="1"/>
        <w:numPr>
          <w:ilvl w:val="0"/>
          <w:numId w:val="3"/>
        </w:numPr>
        <w:tabs>
          <w:tab w:val="num" w:pos="0"/>
        </w:tabs>
        <w:rPr>
          <w:rFonts w:asciiTheme="minorHAnsi" w:hAnsiTheme="minorHAnsi"/>
          <w:sz w:val="22"/>
          <w:szCs w:val="22"/>
          <w:lang w:val="ru-RU"/>
        </w:rPr>
      </w:pPr>
      <w:r>
        <w:rPr>
          <w:rFonts w:asciiTheme="minorHAnsi" w:hAnsiTheme="minorHAnsi"/>
          <w:sz w:val="22"/>
          <w:szCs w:val="22"/>
          <w:lang w:val="ru-RU"/>
        </w:rPr>
        <w:t>Возможность редактировать заголовок и основной текст</w:t>
      </w:r>
    </w:p>
    <w:p w14:paraId="3B63522D" w14:textId="77777777" w:rsidR="003860AF" w:rsidRDefault="003860AF" w:rsidP="003860AF">
      <w:pPr>
        <w:shd w:val="clear" w:color="auto" w:fill="FFFFFF"/>
      </w:pPr>
    </w:p>
    <w:p w14:paraId="76EF0818" w14:textId="77777777" w:rsidR="003F72A9" w:rsidRPr="008A1686" w:rsidRDefault="003F72A9" w:rsidP="00520E60">
      <w:pPr>
        <w:widowControl w:val="0"/>
        <w:autoSpaceDE w:val="0"/>
        <w:autoSpaceDN w:val="0"/>
        <w:adjustRightInd w:val="0"/>
        <w:rPr>
          <w:rFonts w:cs="Times New Roman"/>
          <w:color w:val="000000"/>
          <w:sz w:val="22"/>
          <w:szCs w:val="22"/>
        </w:rPr>
      </w:pPr>
    </w:p>
    <w:p w14:paraId="4E9CB9D7" w14:textId="77777777" w:rsidR="008D13E5" w:rsidRPr="002D2813" w:rsidRDefault="008D13E5" w:rsidP="00520E60">
      <w:pPr>
        <w:widowControl w:val="0"/>
        <w:autoSpaceDE w:val="0"/>
        <w:autoSpaceDN w:val="0"/>
        <w:adjustRightInd w:val="0"/>
        <w:spacing w:line="100" w:lineRule="atLeast"/>
        <w:ind w:left="720"/>
        <w:rPr>
          <w:rFonts w:cs="Trebuchet MS"/>
          <w:color w:val="000000"/>
          <w:sz w:val="22"/>
          <w:szCs w:val="22"/>
        </w:rPr>
      </w:pPr>
    </w:p>
    <w:p w14:paraId="6D924B5D" w14:textId="78C0538B" w:rsidR="008D13E5" w:rsidRPr="002C787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2C7873">
        <w:rPr>
          <w:rFonts w:cs="Trebuchet MS"/>
          <w:color w:val="000000"/>
          <w:sz w:val="22"/>
          <w:szCs w:val="22"/>
          <w:highlight w:val="yellow"/>
        </w:rPr>
        <w:t xml:space="preserve">+ На главной добавить в список социальных сетей еще одну последней по счету – </w:t>
      </w:r>
      <w:proofErr w:type="spellStart"/>
      <w:r w:rsidRPr="002C7873">
        <w:rPr>
          <w:rFonts w:cs="Trebuchet MS"/>
          <w:color w:val="000000"/>
          <w:sz w:val="22"/>
          <w:szCs w:val="22"/>
          <w:highlight w:val="yellow"/>
        </w:rPr>
        <w:t>weibo</w:t>
      </w:r>
      <w:proofErr w:type="spellEnd"/>
      <w:r w:rsidRPr="002C7873">
        <w:rPr>
          <w:rFonts w:cs="Trebuchet MS"/>
          <w:color w:val="000000"/>
          <w:sz w:val="22"/>
          <w:szCs w:val="22"/>
          <w:highlight w:val="yellow"/>
        </w:rPr>
        <w:t>, перед названиями социальных сетей поставить соответствующие им иконки</w:t>
      </w:r>
    </w:p>
    <w:p w14:paraId="2062276C" w14:textId="7D2D68BD" w:rsidR="008D13E5" w:rsidRPr="002D2813" w:rsidRDefault="000C3A9B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 xml:space="preserve"> </w:t>
      </w:r>
      <w:r w:rsidR="008D13E5" w:rsidRPr="002D2813">
        <w:rPr>
          <w:rFonts w:cs="Trebuchet MS"/>
          <w:color w:val="000000"/>
          <w:sz w:val="22"/>
          <w:szCs w:val="22"/>
        </w:rPr>
        <w:t xml:space="preserve">В разделах, где предусмотрен выбор локации </w:t>
      </w:r>
      <w:proofErr w:type="spellStart"/>
      <w:r w:rsidR="008D13E5" w:rsidRPr="002D2813">
        <w:rPr>
          <w:rFonts w:cs="Trebuchet MS"/>
          <w:color w:val="000000"/>
          <w:sz w:val="22"/>
          <w:szCs w:val="22"/>
        </w:rPr>
        <w:t>rus</w:t>
      </w:r>
      <w:proofErr w:type="spellEnd"/>
      <w:r w:rsidR="008D13E5" w:rsidRPr="002D2813">
        <w:rPr>
          <w:rFonts w:cs="Trebuchet MS"/>
          <w:color w:val="000000"/>
          <w:sz w:val="22"/>
          <w:szCs w:val="22"/>
        </w:rPr>
        <w:t>/</w:t>
      </w:r>
      <w:proofErr w:type="spellStart"/>
      <w:r w:rsidR="008D13E5" w:rsidRPr="002D2813">
        <w:rPr>
          <w:rFonts w:cs="Trebuchet MS"/>
          <w:color w:val="000000"/>
          <w:sz w:val="22"/>
          <w:szCs w:val="22"/>
        </w:rPr>
        <w:t>nl</w:t>
      </w:r>
      <w:proofErr w:type="spellEnd"/>
      <w:r w:rsidR="008D13E5" w:rsidRPr="002D2813">
        <w:rPr>
          <w:rFonts w:cs="Trebuchet MS"/>
          <w:color w:val="000000"/>
          <w:sz w:val="22"/>
          <w:szCs w:val="22"/>
        </w:rPr>
        <w:t xml:space="preserve"> поставить перед названиями стран соответствующе им иконки.</w:t>
      </w:r>
    </w:p>
    <w:p w14:paraId="3D9D334E" w14:textId="163AE8D8" w:rsidR="008D13E5" w:rsidRPr="00DB5A85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DB5A85">
        <w:rPr>
          <w:rFonts w:cs="Trebuchet MS"/>
          <w:color w:val="000000"/>
          <w:sz w:val="22"/>
          <w:szCs w:val="22"/>
          <w:highlight w:val="yellow"/>
        </w:rPr>
        <w:t>+ Разделение  названий в навигации и в заголовках страниц</w:t>
      </w:r>
    </w:p>
    <w:p w14:paraId="10ADDE21" w14:textId="6D035A77" w:rsidR="008D13E5" w:rsidRPr="00730340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730340">
        <w:rPr>
          <w:rFonts w:cs="Trebuchet MS"/>
          <w:color w:val="000000"/>
          <w:sz w:val="22"/>
          <w:szCs w:val="22"/>
          <w:highlight w:val="yellow"/>
        </w:rPr>
        <w:t>+ http://site-f.hostke.ru/web/ssl</w:t>
      </w:r>
    </w:p>
    <w:p w14:paraId="792F5E31" w14:textId="77777777" w:rsidR="008D13E5" w:rsidRPr="002D2813" w:rsidRDefault="008D13E5" w:rsidP="00520E6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720" w:hanging="720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Реализация подразделов для провайдеров:</w:t>
      </w:r>
    </w:p>
    <w:p w14:paraId="383A10F9" w14:textId="34B289AF" w:rsidR="008D13E5" w:rsidRPr="00DB5A85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  <w:highlight w:val="yellow"/>
        </w:rPr>
      </w:pPr>
      <w:r w:rsidRPr="00DB5A85">
        <w:rPr>
          <w:rFonts w:cs="Trebuchet MS"/>
          <w:color w:val="000000"/>
          <w:sz w:val="22"/>
          <w:szCs w:val="22"/>
          <w:highlight w:val="yellow"/>
        </w:rPr>
        <w:t>+ Реализация FAQ для SSL</w:t>
      </w:r>
    </w:p>
    <w:p w14:paraId="29D8BD7C" w14:textId="690118BE" w:rsidR="008D13E5" w:rsidRPr="002D2813" w:rsidRDefault="008D13E5" w:rsidP="00520E6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ind w:left="426" w:hanging="426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Редактирование подзаголовки и текстовку под картинкой везде.</w:t>
      </w:r>
    </w:p>
    <w:p w14:paraId="7AE9F604" w14:textId="77777777" w:rsidR="00AF1B3D" w:rsidRDefault="00AF1B3D" w:rsidP="00520E60">
      <w:pPr>
        <w:rPr>
          <w:sz w:val="22"/>
          <w:szCs w:val="22"/>
        </w:rPr>
      </w:pPr>
    </w:p>
    <w:p w14:paraId="3E6E9C8D" w14:textId="77777777" w:rsidR="00F35EBD" w:rsidRDefault="00F35EBD" w:rsidP="00520E60">
      <w:pPr>
        <w:rPr>
          <w:sz w:val="22"/>
          <w:szCs w:val="22"/>
        </w:rPr>
      </w:pPr>
    </w:p>
    <w:p w14:paraId="01B0A03C" w14:textId="77777777" w:rsidR="003860AF" w:rsidRDefault="003860AF" w:rsidP="00520E60">
      <w:pPr>
        <w:rPr>
          <w:sz w:val="22"/>
          <w:szCs w:val="22"/>
        </w:rPr>
      </w:pPr>
    </w:p>
    <w:p w14:paraId="6FFFD2C5" w14:textId="77777777" w:rsidR="003860AF" w:rsidRDefault="003860AF" w:rsidP="00520E60">
      <w:pPr>
        <w:rPr>
          <w:sz w:val="22"/>
          <w:szCs w:val="22"/>
        </w:rPr>
      </w:pPr>
    </w:p>
    <w:p w14:paraId="4445B984" w14:textId="77777777" w:rsidR="003860AF" w:rsidRDefault="003860AF" w:rsidP="00520E60">
      <w:pPr>
        <w:rPr>
          <w:sz w:val="22"/>
          <w:szCs w:val="22"/>
        </w:rPr>
      </w:pPr>
    </w:p>
    <w:p w14:paraId="3478929B" w14:textId="77777777" w:rsidR="00F35EBD" w:rsidRDefault="00F35EBD" w:rsidP="00520E60">
      <w:pPr>
        <w:rPr>
          <w:sz w:val="22"/>
          <w:szCs w:val="22"/>
        </w:rPr>
      </w:pPr>
    </w:p>
    <w:p w14:paraId="7C356194" w14:textId="1835C6CB" w:rsidR="004D1DD9" w:rsidRPr="0032582B" w:rsidRDefault="0032582B" w:rsidP="00520E60">
      <w:pPr>
        <w:rPr>
          <w:b/>
          <w:sz w:val="22"/>
          <w:szCs w:val="22"/>
        </w:rPr>
      </w:pPr>
      <w:r w:rsidRPr="0032582B">
        <w:rPr>
          <w:b/>
          <w:color w:val="FF0000"/>
          <w:sz w:val="22"/>
          <w:szCs w:val="22"/>
        </w:rPr>
        <w:t>ВТОРОСТЕПЕННЫЕ</w:t>
      </w:r>
    </w:p>
    <w:p w14:paraId="661DABE1" w14:textId="1B57CEB3" w:rsidR="007D6A96" w:rsidRDefault="007D6A96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>
        <w:rPr>
          <w:rFonts w:cs="Trebuchet MS"/>
          <w:color w:val="000000"/>
          <w:sz w:val="22"/>
          <w:szCs w:val="22"/>
        </w:rPr>
        <w:t xml:space="preserve">Заменить иконки </w:t>
      </w:r>
      <w:proofErr w:type="spellStart"/>
      <w:r>
        <w:rPr>
          <w:rFonts w:cs="Trebuchet MS"/>
          <w:color w:val="000000"/>
          <w:sz w:val="22"/>
          <w:szCs w:val="22"/>
        </w:rPr>
        <w:t>соцсетей</w:t>
      </w:r>
      <w:proofErr w:type="spellEnd"/>
      <w:r>
        <w:rPr>
          <w:rFonts w:cs="Trebuchet MS"/>
          <w:color w:val="000000"/>
          <w:sz w:val="22"/>
          <w:szCs w:val="22"/>
        </w:rPr>
        <w:t xml:space="preserve"> на новые</w:t>
      </w:r>
    </w:p>
    <w:p w14:paraId="7CD741B8" w14:textId="77777777" w:rsidR="004D1DD9" w:rsidRPr="004D1DD9" w:rsidRDefault="004D1DD9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 xml:space="preserve">Добавить иконку с лупой “поиск по сайту” на все страницы в шапку  между </w:t>
      </w:r>
      <w:proofErr w:type="spellStart"/>
      <w:r w:rsidRPr="002D2813">
        <w:rPr>
          <w:rFonts w:cs="Trebuchet MS"/>
          <w:color w:val="000000"/>
          <w:sz w:val="22"/>
          <w:szCs w:val="22"/>
        </w:rPr>
        <w:t>client</w:t>
      </w:r>
      <w:proofErr w:type="spellEnd"/>
      <w:r w:rsidRPr="002D2813">
        <w:rPr>
          <w:rFonts w:cs="Trebuchet MS"/>
          <w:color w:val="000000"/>
          <w:sz w:val="22"/>
          <w:szCs w:val="22"/>
        </w:rPr>
        <w:t xml:space="preserve"> </w:t>
      </w:r>
      <w:proofErr w:type="spellStart"/>
      <w:r w:rsidRPr="002D2813">
        <w:rPr>
          <w:rFonts w:cs="Trebuchet MS"/>
          <w:color w:val="000000"/>
          <w:sz w:val="22"/>
          <w:szCs w:val="22"/>
        </w:rPr>
        <w:t>area</w:t>
      </w:r>
      <w:proofErr w:type="spellEnd"/>
      <w:r w:rsidRPr="002D2813">
        <w:rPr>
          <w:rFonts w:cs="Trebuchet MS"/>
          <w:color w:val="000000"/>
          <w:sz w:val="22"/>
          <w:szCs w:val="22"/>
        </w:rPr>
        <w:t xml:space="preserve"> и телефонов. При нажатии на </w:t>
      </w:r>
      <w:proofErr w:type="spellStart"/>
      <w:r w:rsidRPr="002D2813">
        <w:rPr>
          <w:rFonts w:cs="Trebuchet MS"/>
          <w:color w:val="000000"/>
          <w:sz w:val="22"/>
          <w:szCs w:val="22"/>
        </w:rPr>
        <w:t>икопку</w:t>
      </w:r>
      <w:proofErr w:type="spellEnd"/>
      <w:r w:rsidRPr="002D2813">
        <w:rPr>
          <w:rFonts w:cs="Trebuchet MS"/>
          <w:color w:val="000000"/>
          <w:sz w:val="22"/>
          <w:szCs w:val="22"/>
        </w:rPr>
        <w:t xml:space="preserve"> должно появляться текстовое поле для ввода, пример </w:t>
      </w:r>
      <w:hyperlink r:id="rId72" w:history="1">
        <w:r w:rsidRPr="002D2813">
          <w:rPr>
            <w:rFonts w:cs="Trebuchet MS"/>
            <w:color w:val="0B4CB4"/>
            <w:sz w:val="22"/>
            <w:szCs w:val="22"/>
            <w:u w:val="single" w:color="0B4CB4"/>
          </w:rPr>
          <w:t>www.liquidweb.com</w:t>
        </w:r>
      </w:hyperlink>
      <w:r w:rsidRPr="002D2813">
        <w:rPr>
          <w:rFonts w:cs="Trebuchet MS"/>
          <w:color w:val="000000"/>
          <w:sz w:val="22"/>
          <w:szCs w:val="22"/>
        </w:rPr>
        <w:t xml:space="preserve"> или (хуже) </w:t>
      </w:r>
      <w:hyperlink r:id="rId73" w:history="1">
        <w:r w:rsidRPr="002D2813">
          <w:rPr>
            <w:rFonts w:cs="Trebuchet MS"/>
            <w:color w:val="0B4CB4"/>
            <w:sz w:val="22"/>
            <w:szCs w:val="22"/>
            <w:u w:val="single" w:color="0B4CB4"/>
          </w:rPr>
          <w:t>www.caravan.ru</w:t>
        </w:r>
      </w:hyperlink>
    </w:p>
    <w:p w14:paraId="3165D8FB" w14:textId="77777777" w:rsidR="004D1DD9" w:rsidRDefault="004D1DD9" w:rsidP="004D1DD9">
      <w:pPr>
        <w:widowControl w:val="0"/>
        <w:autoSpaceDE w:val="0"/>
        <w:autoSpaceDN w:val="0"/>
        <w:adjustRightInd w:val="0"/>
        <w:rPr>
          <w:sz w:val="22"/>
          <w:szCs w:val="22"/>
        </w:rPr>
      </w:pPr>
    </w:p>
    <w:p w14:paraId="27596F02" w14:textId="77777777" w:rsidR="004D1DD9" w:rsidRPr="002D2813" w:rsidRDefault="00A635E2" w:rsidP="004D1DD9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  <w:hyperlink r:id="rId74" w:history="1">
        <w:r w:rsidR="004D1DD9" w:rsidRPr="002D2813">
          <w:rPr>
            <w:rFonts w:cs="Trebuchet MS"/>
            <w:color w:val="0B4CB4"/>
            <w:sz w:val="22"/>
            <w:szCs w:val="22"/>
            <w:u w:val="single" w:color="0B4CB4"/>
          </w:rPr>
          <w:t>http://site-f.hostke.ru/</w:t>
        </w:r>
      </w:hyperlink>
    </w:p>
    <w:p w14:paraId="2D046ACE" w14:textId="77777777" w:rsidR="004D1DD9" w:rsidRDefault="004D1DD9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+</w:t>
      </w:r>
      <w:r w:rsidRPr="002D2813">
        <w:rPr>
          <w:rFonts w:cs="Trebuchet MS"/>
          <w:color w:val="000000"/>
          <w:sz w:val="22"/>
          <w:szCs w:val="22"/>
          <w:highlight w:val="yellow"/>
        </w:rPr>
        <w:t>На главной в футере две строки отображаются некорректно – должны отображаться чуть выше + изменить цвет</w:t>
      </w:r>
    </w:p>
    <w:p w14:paraId="1D823AD4" w14:textId="77777777" w:rsidR="004D1DD9" w:rsidRPr="001A3E26" w:rsidRDefault="004D1DD9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sz w:val="22"/>
          <w:szCs w:val="22"/>
          <w:highlight w:val="yellow"/>
        </w:rPr>
      </w:pPr>
      <w:r w:rsidRPr="001A3E26">
        <w:rPr>
          <w:sz w:val="22"/>
          <w:szCs w:val="22"/>
          <w:highlight w:val="yellow"/>
        </w:rPr>
        <w:t>Реализовать подтягивание новостей</w:t>
      </w:r>
    </w:p>
    <w:p w14:paraId="28179043" w14:textId="77777777" w:rsidR="004D1DD9" w:rsidRPr="001A3E26" w:rsidRDefault="004D1DD9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sz w:val="22"/>
          <w:szCs w:val="22"/>
          <w:highlight w:val="lightGray"/>
        </w:rPr>
      </w:pPr>
      <w:r w:rsidRPr="001A3E26">
        <w:rPr>
          <w:sz w:val="22"/>
          <w:szCs w:val="22"/>
          <w:highlight w:val="lightGray"/>
        </w:rPr>
        <w:t xml:space="preserve">Потерялась возможность прокрутки новостей – прокрутка без ограничений, т.е. пока не </w:t>
      </w:r>
      <w:proofErr w:type="spellStart"/>
      <w:r w:rsidRPr="001A3E26">
        <w:rPr>
          <w:sz w:val="22"/>
          <w:szCs w:val="22"/>
          <w:highlight w:val="lightGray"/>
        </w:rPr>
        <w:t>пролистаются</w:t>
      </w:r>
      <w:proofErr w:type="spellEnd"/>
      <w:r w:rsidRPr="001A3E26">
        <w:rPr>
          <w:sz w:val="22"/>
          <w:szCs w:val="22"/>
          <w:highlight w:val="lightGray"/>
        </w:rPr>
        <w:t xml:space="preserve"> все новости</w:t>
      </w:r>
    </w:p>
    <w:p w14:paraId="2B062B7D" w14:textId="77777777" w:rsidR="004D1DD9" w:rsidRPr="00FC194A" w:rsidRDefault="004D1DD9" w:rsidP="004D1DD9">
      <w:pPr>
        <w:pStyle w:val="1"/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noProof/>
          <w:sz w:val="22"/>
          <w:szCs w:val="22"/>
          <w:lang w:val="ru-RU" w:eastAsia="ru-RU"/>
        </w:rPr>
        <w:drawing>
          <wp:inline distT="0" distB="0" distL="0" distR="0" wp14:anchorId="26BF2963" wp14:editId="0EA37FAD">
            <wp:extent cx="675861" cy="1439186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5974" cy="1439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AF836" w14:textId="77777777" w:rsidR="004D1DD9" w:rsidRPr="002D2813" w:rsidRDefault="004D1DD9" w:rsidP="004D1DD9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</w:p>
    <w:p w14:paraId="3EA8B8F0" w14:textId="77777777" w:rsidR="007A016B" w:rsidRPr="002D2813" w:rsidRDefault="00A635E2" w:rsidP="007A016B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hyperlink r:id="rId76" w:history="1">
        <w:r w:rsidR="007A016B" w:rsidRPr="002D2813">
          <w:rPr>
            <w:rStyle w:val="a3"/>
            <w:rFonts w:cs="Trebuchet MS"/>
            <w:sz w:val="22"/>
            <w:szCs w:val="22"/>
          </w:rPr>
          <w:t>http://site-f.hostke.ru/dedicated/service/</w:t>
        </w:r>
      </w:hyperlink>
    </w:p>
    <w:p w14:paraId="43CE8260" w14:textId="77777777" w:rsidR="007A016B" w:rsidRPr="002D2813" w:rsidRDefault="007A016B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На всех страницах подраздела /</w:t>
      </w:r>
      <w:proofErr w:type="spellStart"/>
      <w:r w:rsidRPr="002D2813">
        <w:rPr>
          <w:rFonts w:cs="Trebuchet MS"/>
          <w:color w:val="000000"/>
          <w:sz w:val="22"/>
          <w:szCs w:val="22"/>
        </w:rPr>
        <w:t>dedicated</w:t>
      </w:r>
      <w:proofErr w:type="spellEnd"/>
      <w:r w:rsidRPr="002D2813">
        <w:rPr>
          <w:rFonts w:cs="Trebuchet MS"/>
          <w:color w:val="000000"/>
          <w:sz w:val="22"/>
          <w:szCs w:val="22"/>
        </w:rPr>
        <w:t>/</w:t>
      </w:r>
      <w:proofErr w:type="spellStart"/>
      <w:r w:rsidRPr="002D2813">
        <w:rPr>
          <w:rFonts w:cs="Trebuchet MS"/>
          <w:color w:val="000000"/>
          <w:sz w:val="22"/>
          <w:szCs w:val="22"/>
        </w:rPr>
        <w:t>service</w:t>
      </w:r>
      <w:proofErr w:type="spellEnd"/>
      <w:r w:rsidRPr="002D2813">
        <w:rPr>
          <w:rFonts w:cs="Trebuchet MS"/>
          <w:color w:val="000000"/>
          <w:sz w:val="22"/>
          <w:szCs w:val="22"/>
        </w:rPr>
        <w:t>/ после выбора страны добавить текстовый блок</w:t>
      </w:r>
    </w:p>
    <w:p w14:paraId="2D07B1FD" w14:textId="77777777" w:rsidR="007A016B" w:rsidRPr="00FC194A" w:rsidRDefault="007A016B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sz w:val="22"/>
          <w:szCs w:val="22"/>
        </w:rPr>
      </w:pPr>
      <w:r w:rsidRPr="00FC194A">
        <w:rPr>
          <w:sz w:val="22"/>
          <w:szCs w:val="22"/>
        </w:rPr>
        <w:t xml:space="preserve">В </w:t>
      </w:r>
      <w:r>
        <w:rPr>
          <w:sz w:val="22"/>
          <w:szCs w:val="22"/>
        </w:rPr>
        <w:t xml:space="preserve">блоке </w:t>
      </w:r>
      <w:r>
        <w:rPr>
          <w:sz w:val="22"/>
          <w:szCs w:val="22"/>
          <w:lang w:val="en-US"/>
        </w:rPr>
        <w:t>Features</w:t>
      </w:r>
      <w:r w:rsidRPr="00FC194A">
        <w:rPr>
          <w:sz w:val="22"/>
          <w:szCs w:val="22"/>
        </w:rPr>
        <w:t>:</w:t>
      </w:r>
    </w:p>
    <w:p w14:paraId="1B43FCE5" w14:textId="77777777" w:rsidR="007A016B" w:rsidRPr="00FC194A" w:rsidRDefault="007A016B" w:rsidP="0067399B">
      <w:pPr>
        <w:pStyle w:val="1"/>
        <w:numPr>
          <w:ilvl w:val="0"/>
          <w:numId w:val="12"/>
        </w:numPr>
        <w:ind w:left="851" w:hanging="425"/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Реализовать возможность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приоретизации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блоков – т.е., чтобы добавить новый блок на первую позицию – не нужно было перемещать оставшиеся 19 блоков на позицию ниже</w:t>
      </w:r>
    </w:p>
    <w:p w14:paraId="1A49A9B2" w14:textId="77777777" w:rsidR="007A016B" w:rsidRPr="00F74558" w:rsidRDefault="007A016B" w:rsidP="0067399B">
      <w:pPr>
        <w:pStyle w:val="1"/>
        <w:numPr>
          <w:ilvl w:val="0"/>
          <w:numId w:val="12"/>
        </w:numPr>
        <w:ind w:left="851" w:hanging="425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При нажатии на “</w:t>
      </w:r>
      <w:proofErr w:type="spellStart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more</w:t>
      </w:r>
      <w:proofErr w:type="spellEnd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" контент должен быть виден без прокрутки окна вверх.</w:t>
      </w:r>
    </w:p>
    <w:p w14:paraId="16FFD69A" w14:textId="77777777" w:rsidR="007A016B" w:rsidRPr="00F74558" w:rsidRDefault="007A016B" w:rsidP="0067399B">
      <w:pPr>
        <w:pStyle w:val="1"/>
        <w:numPr>
          <w:ilvl w:val="0"/>
          <w:numId w:val="12"/>
        </w:numPr>
        <w:ind w:left="851" w:hanging="425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Ссылки с контент-блоков, что ведут на другие страницы сайта (</w:t>
      </w:r>
      <w:proofErr w:type="spellStart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DDoS</w:t>
      </w:r>
      <w:proofErr w:type="spellEnd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 xml:space="preserve">, </w:t>
      </w:r>
      <w:proofErr w:type="spellStart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SaaS</w:t>
      </w:r>
      <w:proofErr w:type="spellEnd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) должны открываться в новом окне.</w:t>
      </w:r>
    </w:p>
    <w:p w14:paraId="6FD8899D" w14:textId="77777777" w:rsidR="007A016B" w:rsidRPr="00F74558" w:rsidRDefault="007A016B" w:rsidP="0067399B">
      <w:pPr>
        <w:pStyle w:val="1"/>
        <w:numPr>
          <w:ilvl w:val="0"/>
          <w:numId w:val="12"/>
        </w:numPr>
        <w:ind w:left="851" w:hanging="425"/>
        <w:rPr>
          <w:rFonts w:asciiTheme="minorHAnsi" w:hAnsiTheme="minorHAnsi"/>
          <w:sz w:val="22"/>
          <w:szCs w:val="22"/>
          <w:highlight w:val="yellow"/>
          <w:lang w:val="ru-RU"/>
        </w:rPr>
      </w:pPr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Нужно предусмотреть для контент-блоков с малым количеством текста отключение отображения кнопки “</w:t>
      </w:r>
      <w:proofErr w:type="spellStart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more</w:t>
      </w:r>
      <w:proofErr w:type="spellEnd"/>
      <w:r w:rsidRPr="00F74558">
        <w:rPr>
          <w:rFonts w:asciiTheme="minorHAnsi" w:hAnsiTheme="minorHAnsi"/>
          <w:sz w:val="22"/>
          <w:szCs w:val="22"/>
          <w:highlight w:val="yellow"/>
          <w:lang w:val="ru-RU"/>
        </w:rPr>
        <w:t>” (например, IpV6 адреса)</w:t>
      </w:r>
    </w:p>
    <w:p w14:paraId="73A6F751" w14:textId="77777777" w:rsidR="005E6102" w:rsidRDefault="005E6102" w:rsidP="005E6102">
      <w:pPr>
        <w:widowControl w:val="0"/>
        <w:autoSpaceDE w:val="0"/>
        <w:autoSpaceDN w:val="0"/>
        <w:adjustRightInd w:val="0"/>
        <w:rPr>
          <w:sz w:val="22"/>
          <w:szCs w:val="22"/>
        </w:rPr>
      </w:pPr>
    </w:p>
    <w:p w14:paraId="22F9605C" w14:textId="77777777" w:rsidR="005E6102" w:rsidRPr="002D2813" w:rsidRDefault="00A635E2" w:rsidP="005E6102">
      <w:pPr>
        <w:widowControl w:val="0"/>
        <w:autoSpaceDE w:val="0"/>
        <w:autoSpaceDN w:val="0"/>
        <w:adjustRightInd w:val="0"/>
        <w:rPr>
          <w:rFonts w:cs="Trebuchet MS"/>
          <w:color w:val="000000"/>
          <w:sz w:val="22"/>
          <w:szCs w:val="22"/>
        </w:rPr>
      </w:pPr>
      <w:hyperlink r:id="rId77" w:history="1">
        <w:r w:rsidR="005E6102" w:rsidRPr="002D2813">
          <w:rPr>
            <w:rFonts w:cs="Trebuchet MS"/>
            <w:color w:val="0B4CB4"/>
            <w:sz w:val="22"/>
            <w:szCs w:val="22"/>
            <w:u w:val="single" w:color="0B4CB4"/>
          </w:rPr>
          <w:t>http://site-f.hostke.ru/dedicated/sale</w:t>
        </w:r>
      </w:hyperlink>
    </w:p>
    <w:p w14:paraId="180D2540" w14:textId="3308E879" w:rsidR="005E6102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  <w:r w:rsidRPr="002D2813">
        <w:rPr>
          <w:rFonts w:cs="Trebuchet MS"/>
          <w:color w:val="000000"/>
          <w:sz w:val="22"/>
          <w:szCs w:val="22"/>
        </w:rPr>
        <w:t>Добавить возможность сортировки по странам</w:t>
      </w:r>
      <w:r w:rsidRPr="005E6102">
        <w:rPr>
          <w:rFonts w:cs="Trebuchet MS"/>
          <w:color w:val="000000"/>
          <w:sz w:val="22"/>
          <w:szCs w:val="22"/>
        </w:rPr>
        <w:t xml:space="preserve"> </w:t>
      </w:r>
      <w:r>
        <w:rPr>
          <w:rFonts w:cs="Trebuchet MS"/>
          <w:color w:val="000000"/>
          <w:sz w:val="22"/>
          <w:szCs w:val="22"/>
        </w:rPr>
        <w:t>и другие фильтры</w:t>
      </w:r>
    </w:p>
    <w:p w14:paraId="3128EE7E" w14:textId="77777777" w:rsidR="002C7873" w:rsidRDefault="002C7873" w:rsidP="002C7873"/>
    <w:p w14:paraId="02B43CC5" w14:textId="77777777" w:rsidR="002C7873" w:rsidRPr="00FC194A" w:rsidRDefault="00A635E2" w:rsidP="002C7873">
      <w:pPr>
        <w:rPr>
          <w:color w:val="00000A"/>
          <w:sz w:val="22"/>
          <w:szCs w:val="22"/>
        </w:rPr>
      </w:pPr>
      <w:hyperlink r:id="rId78" w:history="1">
        <w:r w:rsidR="002C7873" w:rsidRPr="00FC194A">
          <w:rPr>
            <w:rStyle w:val="a3"/>
            <w:sz w:val="22"/>
            <w:szCs w:val="22"/>
          </w:rPr>
          <w:t>http</w:t>
        </w:r>
        <w:r w:rsidR="002C7873" w:rsidRPr="00E93B9D">
          <w:rPr>
            <w:rStyle w:val="a3"/>
            <w:sz w:val="22"/>
            <w:szCs w:val="22"/>
          </w:rPr>
          <w:t>://</w:t>
        </w:r>
        <w:r w:rsidR="002C7873" w:rsidRPr="00FC194A">
          <w:rPr>
            <w:rStyle w:val="a3"/>
            <w:sz w:val="22"/>
            <w:szCs w:val="22"/>
          </w:rPr>
          <w:t>site</w:t>
        </w:r>
        <w:r w:rsidR="002C7873" w:rsidRPr="00E93B9D">
          <w:rPr>
            <w:rStyle w:val="a3"/>
            <w:sz w:val="22"/>
            <w:szCs w:val="22"/>
          </w:rPr>
          <w:t>-</w:t>
        </w:r>
        <w:r w:rsidR="002C7873" w:rsidRPr="00FC194A">
          <w:rPr>
            <w:rStyle w:val="a3"/>
            <w:sz w:val="22"/>
            <w:szCs w:val="22"/>
          </w:rPr>
          <w:t>f</w:t>
        </w:r>
        <w:r w:rsidR="002C7873" w:rsidRPr="00E93B9D">
          <w:rPr>
            <w:rStyle w:val="a3"/>
            <w:sz w:val="22"/>
            <w:szCs w:val="22"/>
          </w:rPr>
          <w:t>.</w:t>
        </w:r>
        <w:r w:rsidR="002C7873" w:rsidRPr="00FC194A">
          <w:rPr>
            <w:rStyle w:val="a3"/>
            <w:sz w:val="22"/>
            <w:szCs w:val="22"/>
          </w:rPr>
          <w:t>hostke</w:t>
        </w:r>
        <w:r w:rsidR="002C7873" w:rsidRPr="00E93B9D">
          <w:rPr>
            <w:rStyle w:val="a3"/>
            <w:sz w:val="22"/>
            <w:szCs w:val="22"/>
          </w:rPr>
          <w:t>.</w:t>
        </w:r>
        <w:r w:rsidR="002C7873" w:rsidRPr="00FC194A">
          <w:rPr>
            <w:rStyle w:val="a3"/>
            <w:sz w:val="22"/>
            <w:szCs w:val="22"/>
          </w:rPr>
          <w:t>ru</w:t>
        </w:r>
        <w:r w:rsidR="002C7873" w:rsidRPr="00E93B9D">
          <w:rPr>
            <w:rStyle w:val="a3"/>
            <w:sz w:val="22"/>
            <w:szCs w:val="22"/>
          </w:rPr>
          <w:t>/</w:t>
        </w:r>
        <w:r w:rsidR="002C7873" w:rsidRPr="00FC194A">
          <w:rPr>
            <w:rStyle w:val="a3"/>
            <w:sz w:val="22"/>
            <w:szCs w:val="22"/>
          </w:rPr>
          <w:t>cloud</w:t>
        </w:r>
      </w:hyperlink>
      <w:r w:rsidR="002C7873" w:rsidRPr="00FC194A">
        <w:rPr>
          <w:color w:val="00000A"/>
          <w:sz w:val="22"/>
          <w:szCs w:val="22"/>
        </w:rPr>
        <w:t xml:space="preserve"> - Реализовать по аналогии с главной</w:t>
      </w:r>
    </w:p>
    <w:p w14:paraId="578C01AB" w14:textId="77777777" w:rsidR="002C7873" w:rsidRPr="00FC194A" w:rsidRDefault="002C7873" w:rsidP="002C7873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Домены, возможно, имеет смысл выводить не кнопками, а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чекбоксами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в несколько столбцов, т.к. их может быть много + должна быть реализована возможность выбрать несколько доменов </w:t>
      </w:r>
    </w:p>
    <w:p w14:paraId="47618190" w14:textId="77777777" w:rsidR="002C7873" w:rsidRDefault="002C7873" w:rsidP="005E6102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</w:p>
    <w:p w14:paraId="70D33375" w14:textId="77777777" w:rsidR="005E6102" w:rsidRPr="00FC194A" w:rsidRDefault="00A635E2" w:rsidP="005E6102">
      <w:pPr>
        <w:rPr>
          <w:color w:val="00000A"/>
          <w:sz w:val="22"/>
          <w:szCs w:val="22"/>
        </w:rPr>
      </w:pPr>
      <w:hyperlink r:id="rId79" w:history="1">
        <w:r w:rsidR="005E6102" w:rsidRPr="00FC194A">
          <w:rPr>
            <w:rStyle w:val="a3"/>
            <w:sz w:val="22"/>
            <w:szCs w:val="22"/>
          </w:rPr>
          <w:t>http</w:t>
        </w:r>
        <w:r w:rsidR="005E6102" w:rsidRPr="00E93B9D">
          <w:rPr>
            <w:rStyle w:val="a3"/>
            <w:sz w:val="22"/>
            <w:szCs w:val="22"/>
          </w:rPr>
          <w:t>://</w:t>
        </w:r>
        <w:r w:rsidR="005E6102" w:rsidRPr="00FC194A">
          <w:rPr>
            <w:rStyle w:val="a3"/>
            <w:sz w:val="22"/>
            <w:szCs w:val="22"/>
          </w:rPr>
          <w:t>site</w:t>
        </w:r>
        <w:r w:rsidR="005E6102" w:rsidRPr="00E93B9D">
          <w:rPr>
            <w:rStyle w:val="a3"/>
            <w:sz w:val="22"/>
            <w:szCs w:val="22"/>
          </w:rPr>
          <w:t>-</w:t>
        </w:r>
        <w:r w:rsidR="005E6102" w:rsidRPr="00FC194A">
          <w:rPr>
            <w:rStyle w:val="a3"/>
            <w:sz w:val="22"/>
            <w:szCs w:val="22"/>
          </w:rPr>
          <w:t>f</w:t>
        </w:r>
        <w:r w:rsidR="005E6102" w:rsidRPr="00E93B9D">
          <w:rPr>
            <w:rStyle w:val="a3"/>
            <w:sz w:val="22"/>
            <w:szCs w:val="22"/>
          </w:rPr>
          <w:t>.</w:t>
        </w:r>
        <w:r w:rsidR="005E6102" w:rsidRPr="00FC194A">
          <w:rPr>
            <w:rStyle w:val="a3"/>
            <w:sz w:val="22"/>
            <w:szCs w:val="22"/>
          </w:rPr>
          <w:t>hostke</w:t>
        </w:r>
        <w:r w:rsidR="005E6102" w:rsidRPr="00E93B9D">
          <w:rPr>
            <w:rStyle w:val="a3"/>
            <w:sz w:val="22"/>
            <w:szCs w:val="22"/>
          </w:rPr>
          <w:t>.</w:t>
        </w:r>
        <w:r w:rsidR="005E6102" w:rsidRPr="00FC194A">
          <w:rPr>
            <w:rStyle w:val="a3"/>
            <w:sz w:val="22"/>
            <w:szCs w:val="22"/>
          </w:rPr>
          <w:t>ru</w:t>
        </w:r>
        <w:r w:rsidR="005E6102" w:rsidRPr="00E93B9D">
          <w:rPr>
            <w:rStyle w:val="a3"/>
            <w:sz w:val="22"/>
            <w:szCs w:val="22"/>
          </w:rPr>
          <w:t>/</w:t>
        </w:r>
        <w:r w:rsidR="005E6102" w:rsidRPr="00FC194A">
          <w:rPr>
            <w:rStyle w:val="a3"/>
            <w:sz w:val="22"/>
            <w:szCs w:val="22"/>
          </w:rPr>
          <w:t>cloud</w:t>
        </w:r>
        <w:r w:rsidR="005E6102" w:rsidRPr="00E93B9D">
          <w:rPr>
            <w:rStyle w:val="a3"/>
            <w:sz w:val="22"/>
            <w:szCs w:val="22"/>
          </w:rPr>
          <w:t>/</w:t>
        </w:r>
        <w:r w:rsidR="005E6102" w:rsidRPr="00FC194A">
          <w:rPr>
            <w:rStyle w:val="a3"/>
            <w:sz w:val="22"/>
            <w:szCs w:val="22"/>
          </w:rPr>
          <w:t>vps</w:t>
        </w:r>
        <w:r w:rsidR="005E6102" w:rsidRPr="00E93B9D">
          <w:rPr>
            <w:rStyle w:val="a3"/>
            <w:sz w:val="22"/>
            <w:szCs w:val="22"/>
          </w:rPr>
          <w:t>/</w:t>
        </w:r>
      </w:hyperlink>
    </w:p>
    <w:p w14:paraId="2C1EC21D" w14:textId="77777777" w:rsidR="005E6102" w:rsidRPr="002C7873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color w:val="00000A"/>
          <w:sz w:val="22"/>
          <w:szCs w:val="22"/>
          <w:lang w:val="en-US"/>
        </w:rPr>
      </w:pPr>
      <w:r w:rsidRPr="00FC194A">
        <w:rPr>
          <w:color w:val="00000A"/>
          <w:sz w:val="22"/>
          <w:szCs w:val="22"/>
        </w:rPr>
        <w:t>После</w:t>
      </w:r>
      <w:r w:rsidRPr="00FC194A">
        <w:rPr>
          <w:color w:val="00000A"/>
          <w:sz w:val="22"/>
          <w:szCs w:val="22"/>
          <w:lang w:val="en-US"/>
        </w:rPr>
        <w:t xml:space="preserve"> </w:t>
      </w:r>
      <w:r w:rsidRPr="00FC194A">
        <w:rPr>
          <w:color w:val="00000A"/>
          <w:sz w:val="22"/>
          <w:szCs w:val="22"/>
        </w:rPr>
        <w:t>тарифов</w:t>
      </w:r>
      <w:r w:rsidRPr="00FC194A">
        <w:rPr>
          <w:color w:val="00000A"/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добавить</w:t>
      </w:r>
      <w:r w:rsidRPr="00FC194A">
        <w:rPr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текст</w:t>
      </w:r>
      <w:r w:rsidRPr="00FC194A">
        <w:rPr>
          <w:sz w:val="22"/>
          <w:szCs w:val="22"/>
          <w:lang w:val="en-US"/>
        </w:rPr>
        <w:t>: «When placing an order you can choose additional services and service options»</w:t>
      </w:r>
    </w:p>
    <w:p w14:paraId="30B51FA6" w14:textId="77777777" w:rsidR="002C7873" w:rsidRPr="00FC194A" w:rsidRDefault="002C7873" w:rsidP="002C7873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  <w:lang w:val="ru-RU"/>
        </w:rPr>
      </w:pPr>
      <w:r w:rsidRPr="00FC194A">
        <w:rPr>
          <w:rFonts w:asciiTheme="minorHAnsi" w:hAnsiTheme="minorHAnsi"/>
          <w:color w:val="00000A"/>
          <w:sz w:val="22"/>
          <w:szCs w:val="22"/>
          <w:lang w:val="ru-RU"/>
        </w:rPr>
        <w:t>Модальное окно:</w:t>
      </w:r>
    </w:p>
    <w:p w14:paraId="32B6FA82" w14:textId="275BD30C" w:rsidR="002C7873" w:rsidRDefault="002C7873" w:rsidP="00A05994">
      <w:pPr>
        <w:pStyle w:val="1"/>
        <w:numPr>
          <w:ilvl w:val="0"/>
          <w:numId w:val="16"/>
        </w:numPr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Домены – отображение, как везде + рядом с доменом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чекбокс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с надписью </w:t>
      </w:r>
      <w:r w:rsidRPr="002C7873">
        <w:rPr>
          <w:rFonts w:asciiTheme="minorHAnsi" w:hAnsiTheme="minorHAnsi"/>
          <w:sz w:val="22"/>
          <w:szCs w:val="22"/>
          <w:lang w:val="ru-RU"/>
        </w:rPr>
        <w:t xml:space="preserve">«Поддержка </w:t>
      </w:r>
      <w:r w:rsidRPr="00FC194A">
        <w:rPr>
          <w:rFonts w:asciiTheme="minorHAnsi" w:hAnsiTheme="minorHAnsi"/>
          <w:sz w:val="22"/>
          <w:szCs w:val="22"/>
          <w:lang w:val="en-US"/>
        </w:rPr>
        <w:t>DNS</w:t>
      </w:r>
      <w:r w:rsidRPr="002C7873">
        <w:rPr>
          <w:rFonts w:asciiTheme="minorHAnsi" w:hAnsiTheme="minorHAnsi"/>
          <w:sz w:val="22"/>
          <w:szCs w:val="22"/>
          <w:lang w:val="ru-RU"/>
        </w:rPr>
        <w:t>» и значок «+» для добавления еще одного домена</w:t>
      </w:r>
    </w:p>
    <w:p w14:paraId="4863E796" w14:textId="77777777" w:rsidR="00A05994" w:rsidRPr="00A05994" w:rsidRDefault="00A05994" w:rsidP="00A05994">
      <w:pPr>
        <w:pStyle w:val="1"/>
        <w:numPr>
          <w:ilvl w:val="0"/>
          <w:numId w:val="16"/>
        </w:numPr>
        <w:rPr>
          <w:rFonts w:asciiTheme="minorHAnsi" w:hAnsiTheme="minorHAnsi"/>
          <w:sz w:val="22"/>
          <w:szCs w:val="22"/>
          <w:lang w:val="ru-RU"/>
        </w:rPr>
      </w:pPr>
      <w:r>
        <w:rPr>
          <w:rFonts w:asciiTheme="minorHAnsi" w:hAnsiTheme="minorHAnsi"/>
          <w:sz w:val="22"/>
          <w:szCs w:val="22"/>
          <w:lang w:val="ru-RU"/>
        </w:rPr>
        <w:t xml:space="preserve">Возможность заказа </w:t>
      </w:r>
      <w:proofErr w:type="spellStart"/>
      <w:r>
        <w:rPr>
          <w:rFonts w:asciiTheme="minorHAnsi" w:hAnsiTheme="minorHAnsi"/>
          <w:sz w:val="22"/>
          <w:szCs w:val="22"/>
        </w:rPr>
        <w:t>cPanel</w:t>
      </w:r>
      <w:proofErr w:type="spellEnd"/>
      <w:r>
        <w:rPr>
          <w:rFonts w:asciiTheme="minorHAnsi" w:hAnsiTheme="minorHAnsi"/>
          <w:sz w:val="22"/>
          <w:szCs w:val="22"/>
          <w:lang w:val="ru-RU"/>
        </w:rPr>
        <w:t xml:space="preserve"> – если не трудоемко, если долго – не вытягивать, потом реализуем</w:t>
      </w:r>
    </w:p>
    <w:p w14:paraId="47CE1762" w14:textId="77777777" w:rsidR="00A05994" w:rsidRPr="007D6A96" w:rsidRDefault="00A05994" w:rsidP="002C7873">
      <w:pPr>
        <w:pStyle w:val="1"/>
        <w:ind w:left="426"/>
        <w:rPr>
          <w:rFonts w:asciiTheme="minorHAnsi" w:hAnsiTheme="minorHAnsi"/>
          <w:sz w:val="22"/>
          <w:szCs w:val="22"/>
          <w:lang w:val="ru-RU"/>
        </w:rPr>
      </w:pPr>
    </w:p>
    <w:p w14:paraId="7F6C179F" w14:textId="77777777" w:rsidR="005E6102" w:rsidRPr="002C7873" w:rsidRDefault="005E6102" w:rsidP="005E6102">
      <w:pPr>
        <w:widowControl w:val="0"/>
        <w:autoSpaceDE w:val="0"/>
        <w:autoSpaceDN w:val="0"/>
        <w:adjustRightInd w:val="0"/>
        <w:spacing w:line="100" w:lineRule="atLeast"/>
        <w:rPr>
          <w:rFonts w:cs="Trebuchet MS"/>
          <w:color w:val="000000"/>
          <w:sz w:val="22"/>
          <w:szCs w:val="22"/>
        </w:rPr>
      </w:pPr>
    </w:p>
    <w:p w14:paraId="6C52368C" w14:textId="77777777" w:rsidR="005E6102" w:rsidRPr="007D6A96" w:rsidRDefault="00A635E2" w:rsidP="005E6102">
      <w:pPr>
        <w:rPr>
          <w:color w:val="00000A"/>
          <w:sz w:val="22"/>
          <w:szCs w:val="22"/>
        </w:rPr>
      </w:pPr>
      <w:hyperlink r:id="rId80" w:history="1">
        <w:r w:rsidR="005E6102" w:rsidRPr="00B43BE2">
          <w:rPr>
            <w:rStyle w:val="a3"/>
            <w:sz w:val="22"/>
            <w:szCs w:val="22"/>
            <w:lang w:val="en-US"/>
          </w:rPr>
          <w:t>http</w:t>
        </w:r>
        <w:r w:rsidR="005E6102" w:rsidRPr="007D6A96">
          <w:rPr>
            <w:rStyle w:val="a3"/>
            <w:sz w:val="22"/>
            <w:szCs w:val="22"/>
          </w:rPr>
          <w:t>://</w:t>
        </w:r>
        <w:r w:rsidR="005E6102" w:rsidRPr="00B43BE2">
          <w:rPr>
            <w:rStyle w:val="a3"/>
            <w:sz w:val="22"/>
            <w:szCs w:val="22"/>
            <w:lang w:val="en-US"/>
          </w:rPr>
          <w:t>site</w:t>
        </w:r>
        <w:r w:rsidR="005E6102" w:rsidRPr="007D6A96">
          <w:rPr>
            <w:rStyle w:val="a3"/>
            <w:sz w:val="22"/>
            <w:szCs w:val="22"/>
          </w:rPr>
          <w:t>-</w:t>
        </w:r>
        <w:r w:rsidR="005E6102" w:rsidRPr="00B43BE2">
          <w:rPr>
            <w:rStyle w:val="a3"/>
            <w:sz w:val="22"/>
            <w:szCs w:val="22"/>
            <w:lang w:val="en-US"/>
          </w:rPr>
          <w:t>f</w:t>
        </w:r>
        <w:r w:rsidR="005E6102" w:rsidRPr="007D6A96">
          <w:rPr>
            <w:rStyle w:val="a3"/>
            <w:sz w:val="22"/>
            <w:szCs w:val="22"/>
          </w:rPr>
          <w:t>.</w:t>
        </w:r>
        <w:proofErr w:type="spellStart"/>
        <w:r w:rsidR="005E6102" w:rsidRPr="00B43BE2">
          <w:rPr>
            <w:rStyle w:val="a3"/>
            <w:sz w:val="22"/>
            <w:szCs w:val="22"/>
            <w:lang w:val="en-US"/>
          </w:rPr>
          <w:t>hostke</w:t>
        </w:r>
        <w:proofErr w:type="spellEnd"/>
        <w:r w:rsidR="005E6102" w:rsidRPr="007D6A96">
          <w:rPr>
            <w:rStyle w:val="a3"/>
            <w:sz w:val="22"/>
            <w:szCs w:val="22"/>
          </w:rPr>
          <w:t>.</w:t>
        </w:r>
        <w:proofErr w:type="spellStart"/>
        <w:r w:rsidR="005E6102" w:rsidRPr="00B43BE2">
          <w:rPr>
            <w:rStyle w:val="a3"/>
            <w:sz w:val="22"/>
            <w:szCs w:val="22"/>
            <w:lang w:val="en-US"/>
          </w:rPr>
          <w:t>ru</w:t>
        </w:r>
        <w:proofErr w:type="spellEnd"/>
        <w:r w:rsidR="005E6102" w:rsidRPr="007D6A96">
          <w:rPr>
            <w:rStyle w:val="a3"/>
            <w:sz w:val="22"/>
            <w:szCs w:val="22"/>
          </w:rPr>
          <w:t>/</w:t>
        </w:r>
        <w:r w:rsidR="005E6102" w:rsidRPr="00B43BE2">
          <w:rPr>
            <w:rStyle w:val="a3"/>
            <w:sz w:val="22"/>
            <w:szCs w:val="22"/>
            <w:lang w:val="en-US"/>
          </w:rPr>
          <w:t>cloud</w:t>
        </w:r>
        <w:r w:rsidR="005E6102" w:rsidRPr="007D6A96">
          <w:rPr>
            <w:rStyle w:val="a3"/>
            <w:sz w:val="22"/>
            <w:szCs w:val="22"/>
          </w:rPr>
          <w:t>/</w:t>
        </w:r>
        <w:r w:rsidR="005E6102" w:rsidRPr="00B43BE2">
          <w:rPr>
            <w:rStyle w:val="a3"/>
            <w:sz w:val="22"/>
            <w:szCs w:val="22"/>
            <w:lang w:val="en-US"/>
          </w:rPr>
          <w:t>manager</w:t>
        </w:r>
        <w:r w:rsidR="005E6102" w:rsidRPr="007D6A96">
          <w:rPr>
            <w:rStyle w:val="a3"/>
            <w:sz w:val="22"/>
            <w:szCs w:val="22"/>
          </w:rPr>
          <w:t>/</w:t>
        </w:r>
      </w:hyperlink>
    </w:p>
    <w:p w14:paraId="08FCF92F" w14:textId="77777777" w:rsidR="005E6102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sz w:val="22"/>
          <w:szCs w:val="22"/>
          <w:lang w:val="en-US"/>
        </w:rPr>
      </w:pPr>
      <w:r w:rsidRPr="00FC194A">
        <w:rPr>
          <w:sz w:val="22"/>
          <w:szCs w:val="22"/>
        </w:rPr>
        <w:t>После</w:t>
      </w:r>
      <w:r w:rsidRPr="00FC194A">
        <w:rPr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конфигуратора</w:t>
      </w:r>
      <w:r w:rsidRPr="00FC194A">
        <w:rPr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добавить</w:t>
      </w:r>
      <w:r w:rsidRPr="00FC194A">
        <w:rPr>
          <w:sz w:val="22"/>
          <w:szCs w:val="22"/>
          <w:lang w:val="en-US"/>
        </w:rPr>
        <w:t xml:space="preserve"> </w:t>
      </w:r>
      <w:r w:rsidRPr="00FC194A">
        <w:rPr>
          <w:sz w:val="22"/>
          <w:szCs w:val="22"/>
        </w:rPr>
        <w:t>текст</w:t>
      </w:r>
      <w:r w:rsidRPr="00FC194A">
        <w:rPr>
          <w:sz w:val="22"/>
          <w:szCs w:val="22"/>
          <w:lang w:val="en-US"/>
        </w:rPr>
        <w:t>: «When placing an order you can choose additional services and service options»</w:t>
      </w:r>
    </w:p>
    <w:p w14:paraId="1DFE5097" w14:textId="77777777" w:rsidR="002C7873" w:rsidRPr="00FC194A" w:rsidRDefault="002C7873" w:rsidP="002C7873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</w:rPr>
      </w:pPr>
      <w:proofErr w:type="spellStart"/>
      <w:r w:rsidRPr="00FC194A">
        <w:rPr>
          <w:rFonts w:asciiTheme="minorHAnsi" w:hAnsiTheme="minorHAnsi"/>
          <w:color w:val="00000A"/>
          <w:sz w:val="22"/>
          <w:szCs w:val="22"/>
        </w:rPr>
        <w:t>Модальное</w:t>
      </w:r>
      <w:proofErr w:type="spellEnd"/>
      <w:r w:rsidRPr="00FC194A">
        <w:rPr>
          <w:rFonts w:asciiTheme="minorHAnsi" w:hAnsiTheme="minorHAnsi"/>
          <w:color w:val="00000A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color w:val="00000A"/>
          <w:sz w:val="22"/>
          <w:szCs w:val="22"/>
        </w:rPr>
        <w:t>окно</w:t>
      </w:r>
      <w:proofErr w:type="spellEnd"/>
      <w:r w:rsidRPr="00FC194A">
        <w:rPr>
          <w:rFonts w:asciiTheme="minorHAnsi" w:hAnsiTheme="minorHAnsi"/>
          <w:color w:val="00000A"/>
          <w:sz w:val="22"/>
          <w:szCs w:val="22"/>
        </w:rPr>
        <w:t>:</w:t>
      </w:r>
    </w:p>
    <w:p w14:paraId="3DEAD032" w14:textId="333C4311" w:rsidR="002C7873" w:rsidRPr="007D6A96" w:rsidRDefault="002C7873" w:rsidP="002C7873">
      <w:pPr>
        <w:pStyle w:val="1"/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sz w:val="22"/>
          <w:szCs w:val="22"/>
          <w:lang w:val="ru-RU"/>
        </w:rPr>
        <w:t xml:space="preserve">Домены – отображение, как везде + рядом с доменом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чекбокс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с надписью </w:t>
      </w:r>
      <w:r w:rsidRPr="007D6A96">
        <w:rPr>
          <w:rFonts w:asciiTheme="minorHAnsi" w:hAnsiTheme="minorHAnsi"/>
          <w:sz w:val="22"/>
          <w:szCs w:val="22"/>
          <w:lang w:val="ru-RU"/>
        </w:rPr>
        <w:t xml:space="preserve">«Поддержка </w:t>
      </w:r>
      <w:r w:rsidRPr="00FC194A">
        <w:rPr>
          <w:rFonts w:asciiTheme="minorHAnsi" w:hAnsiTheme="minorHAnsi"/>
          <w:sz w:val="22"/>
          <w:szCs w:val="22"/>
          <w:lang w:val="en-US"/>
        </w:rPr>
        <w:t>DNS</w:t>
      </w:r>
      <w:r w:rsidRPr="007D6A96">
        <w:rPr>
          <w:rFonts w:asciiTheme="minorHAnsi" w:hAnsiTheme="minorHAnsi"/>
          <w:sz w:val="22"/>
          <w:szCs w:val="22"/>
          <w:lang w:val="ru-RU"/>
        </w:rPr>
        <w:t>» и значок «+» для добавления еще одного домена</w:t>
      </w:r>
    </w:p>
    <w:p w14:paraId="34EED21D" w14:textId="77777777" w:rsidR="005E6102" w:rsidRPr="007D6A96" w:rsidRDefault="005E6102" w:rsidP="005E6102">
      <w:pPr>
        <w:widowControl w:val="0"/>
        <w:autoSpaceDE w:val="0"/>
        <w:autoSpaceDN w:val="0"/>
        <w:adjustRightInd w:val="0"/>
        <w:spacing w:line="100" w:lineRule="atLeast"/>
        <w:rPr>
          <w:sz w:val="22"/>
          <w:szCs w:val="22"/>
        </w:rPr>
      </w:pPr>
    </w:p>
    <w:p w14:paraId="0D58D4C8" w14:textId="77777777" w:rsidR="005E6102" w:rsidRPr="007D6A96" w:rsidRDefault="00A635E2" w:rsidP="005E6102">
      <w:pPr>
        <w:rPr>
          <w:color w:val="00000A"/>
          <w:sz w:val="22"/>
          <w:szCs w:val="22"/>
        </w:rPr>
      </w:pPr>
      <w:hyperlink r:id="rId81" w:history="1">
        <w:r w:rsidR="005E6102" w:rsidRPr="005E6102">
          <w:rPr>
            <w:rStyle w:val="a3"/>
            <w:sz w:val="22"/>
            <w:szCs w:val="22"/>
            <w:lang w:val="en-US"/>
          </w:rPr>
          <w:t>http</w:t>
        </w:r>
        <w:r w:rsidR="005E6102" w:rsidRPr="007D6A96">
          <w:rPr>
            <w:rStyle w:val="a3"/>
            <w:sz w:val="22"/>
            <w:szCs w:val="22"/>
          </w:rPr>
          <w:t>://</w:t>
        </w:r>
        <w:r w:rsidR="005E6102" w:rsidRPr="005E6102">
          <w:rPr>
            <w:rStyle w:val="a3"/>
            <w:sz w:val="22"/>
            <w:szCs w:val="22"/>
            <w:lang w:val="en-US"/>
          </w:rPr>
          <w:t>site</w:t>
        </w:r>
        <w:r w:rsidR="005E6102" w:rsidRPr="007D6A96">
          <w:rPr>
            <w:rStyle w:val="a3"/>
            <w:sz w:val="22"/>
            <w:szCs w:val="22"/>
          </w:rPr>
          <w:t>-</w:t>
        </w:r>
        <w:r w:rsidR="005E6102" w:rsidRPr="005E6102">
          <w:rPr>
            <w:rStyle w:val="a3"/>
            <w:sz w:val="22"/>
            <w:szCs w:val="22"/>
            <w:lang w:val="en-US"/>
          </w:rPr>
          <w:t>f</w:t>
        </w:r>
        <w:r w:rsidR="005E6102" w:rsidRPr="007D6A96">
          <w:rPr>
            <w:rStyle w:val="a3"/>
            <w:sz w:val="22"/>
            <w:szCs w:val="22"/>
          </w:rPr>
          <w:t>.</w:t>
        </w:r>
        <w:proofErr w:type="spellStart"/>
        <w:r w:rsidR="005E6102" w:rsidRPr="005E6102">
          <w:rPr>
            <w:rStyle w:val="a3"/>
            <w:sz w:val="22"/>
            <w:szCs w:val="22"/>
            <w:lang w:val="en-US"/>
          </w:rPr>
          <w:t>hostke</w:t>
        </w:r>
        <w:proofErr w:type="spellEnd"/>
        <w:r w:rsidR="005E6102" w:rsidRPr="007D6A96">
          <w:rPr>
            <w:rStyle w:val="a3"/>
            <w:sz w:val="22"/>
            <w:szCs w:val="22"/>
          </w:rPr>
          <w:t>.</w:t>
        </w:r>
        <w:proofErr w:type="spellStart"/>
        <w:r w:rsidR="005E6102" w:rsidRPr="005E6102">
          <w:rPr>
            <w:rStyle w:val="a3"/>
            <w:sz w:val="22"/>
            <w:szCs w:val="22"/>
            <w:lang w:val="en-US"/>
          </w:rPr>
          <w:t>ru</w:t>
        </w:r>
        <w:proofErr w:type="spellEnd"/>
        <w:r w:rsidR="005E6102" w:rsidRPr="007D6A96">
          <w:rPr>
            <w:rStyle w:val="a3"/>
            <w:sz w:val="22"/>
            <w:szCs w:val="22"/>
          </w:rPr>
          <w:t>/</w:t>
        </w:r>
        <w:r w:rsidR="005E6102" w:rsidRPr="005E6102">
          <w:rPr>
            <w:rStyle w:val="a3"/>
            <w:sz w:val="22"/>
            <w:szCs w:val="22"/>
            <w:lang w:val="en-US"/>
          </w:rPr>
          <w:t>cloud</w:t>
        </w:r>
        <w:r w:rsidR="005E6102" w:rsidRPr="007D6A96">
          <w:rPr>
            <w:rStyle w:val="a3"/>
            <w:sz w:val="22"/>
            <w:szCs w:val="22"/>
          </w:rPr>
          <w:t>/</w:t>
        </w:r>
        <w:proofErr w:type="spellStart"/>
        <w:r w:rsidR="005E6102" w:rsidRPr="005E6102">
          <w:rPr>
            <w:rStyle w:val="a3"/>
            <w:sz w:val="22"/>
            <w:szCs w:val="22"/>
            <w:lang w:val="en-US"/>
          </w:rPr>
          <w:t>vds</w:t>
        </w:r>
        <w:proofErr w:type="spellEnd"/>
        <w:r w:rsidR="005E6102" w:rsidRPr="007D6A96">
          <w:rPr>
            <w:rStyle w:val="a3"/>
            <w:sz w:val="22"/>
            <w:szCs w:val="22"/>
          </w:rPr>
          <w:t>/</w:t>
        </w:r>
      </w:hyperlink>
    </w:p>
    <w:p w14:paraId="4DF920E2" w14:textId="3A1F1BE7" w:rsidR="002C7873" w:rsidRPr="002C7873" w:rsidRDefault="002C7873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eastAsia="ar-SA"/>
        </w:rPr>
      </w:pPr>
      <w:r w:rsidRPr="002C7873">
        <w:rPr>
          <w:iCs/>
          <w:sz w:val="22"/>
          <w:szCs w:val="22"/>
          <w:lang w:eastAsia="ar-SA"/>
        </w:rPr>
        <w:t xml:space="preserve">На страницы </w:t>
      </w:r>
      <w:proofErr w:type="spellStart"/>
      <w:r w:rsidRPr="002C7873">
        <w:rPr>
          <w:iCs/>
          <w:sz w:val="22"/>
          <w:szCs w:val="22"/>
          <w:lang w:eastAsia="ar-SA"/>
        </w:rPr>
        <w:t>Cloud</w:t>
      </w:r>
      <w:proofErr w:type="spellEnd"/>
      <w:r w:rsidRPr="002C7873">
        <w:rPr>
          <w:iCs/>
          <w:sz w:val="22"/>
          <w:szCs w:val="22"/>
          <w:lang w:eastAsia="ar-SA"/>
        </w:rPr>
        <w:t xml:space="preserve"> в список ОС добавить иконки</w:t>
      </w:r>
    </w:p>
    <w:p w14:paraId="364E1F3E" w14:textId="77777777" w:rsidR="002C7873" w:rsidRPr="00FC194A" w:rsidRDefault="002C7873" w:rsidP="002C7873">
      <w:pPr>
        <w:pStyle w:val="1"/>
        <w:numPr>
          <w:ilvl w:val="0"/>
          <w:numId w:val="1"/>
        </w:numPr>
        <w:tabs>
          <w:tab w:val="num" w:pos="0"/>
        </w:tabs>
        <w:rPr>
          <w:rFonts w:asciiTheme="minorHAnsi" w:hAnsiTheme="minorHAnsi"/>
          <w:color w:val="00000A"/>
          <w:sz w:val="22"/>
          <w:szCs w:val="22"/>
        </w:rPr>
      </w:pPr>
      <w:proofErr w:type="spellStart"/>
      <w:r w:rsidRPr="00FC194A">
        <w:rPr>
          <w:rFonts w:asciiTheme="minorHAnsi" w:hAnsiTheme="minorHAnsi"/>
          <w:color w:val="00000A"/>
          <w:sz w:val="22"/>
          <w:szCs w:val="22"/>
        </w:rPr>
        <w:t>Модальное</w:t>
      </w:r>
      <w:proofErr w:type="spellEnd"/>
      <w:r w:rsidRPr="00FC194A">
        <w:rPr>
          <w:rFonts w:asciiTheme="minorHAnsi" w:hAnsiTheme="minorHAnsi"/>
          <w:color w:val="00000A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color w:val="00000A"/>
          <w:sz w:val="22"/>
          <w:szCs w:val="22"/>
        </w:rPr>
        <w:t>окно</w:t>
      </w:r>
      <w:proofErr w:type="spellEnd"/>
      <w:r w:rsidRPr="00FC194A">
        <w:rPr>
          <w:rFonts w:asciiTheme="minorHAnsi" w:hAnsiTheme="minorHAnsi"/>
          <w:color w:val="00000A"/>
          <w:sz w:val="22"/>
          <w:szCs w:val="22"/>
        </w:rPr>
        <w:t>:</w:t>
      </w:r>
    </w:p>
    <w:p w14:paraId="6C669424" w14:textId="49F71045" w:rsidR="002C7873" w:rsidRDefault="002C7873" w:rsidP="00BC0BDC">
      <w:pPr>
        <w:pStyle w:val="1"/>
        <w:numPr>
          <w:ilvl w:val="0"/>
          <w:numId w:val="17"/>
        </w:numPr>
        <w:ind w:left="993" w:hanging="567"/>
        <w:rPr>
          <w:rFonts w:asciiTheme="minorHAnsi" w:hAnsiTheme="minorHAnsi"/>
          <w:sz w:val="22"/>
          <w:szCs w:val="22"/>
        </w:rPr>
      </w:pPr>
      <w:r w:rsidRPr="002C7873">
        <w:rPr>
          <w:rFonts w:asciiTheme="minorHAnsi" w:hAnsiTheme="minorHAnsi"/>
          <w:sz w:val="22"/>
          <w:szCs w:val="22"/>
          <w:lang w:val="ru-RU"/>
        </w:rPr>
        <w:t>Домены</w:t>
      </w:r>
      <w:r w:rsidRPr="00FC194A">
        <w:rPr>
          <w:rFonts w:asciiTheme="minorHAnsi" w:hAnsiTheme="minorHAnsi"/>
          <w:sz w:val="22"/>
          <w:szCs w:val="22"/>
          <w:lang w:val="ru-RU"/>
        </w:rPr>
        <w:t xml:space="preserve"> – отображение, как везде + рядом с доменом </w:t>
      </w:r>
      <w:proofErr w:type="spellStart"/>
      <w:r w:rsidRPr="00FC194A">
        <w:rPr>
          <w:rFonts w:asciiTheme="minorHAnsi" w:hAnsiTheme="minorHAnsi"/>
          <w:sz w:val="22"/>
          <w:szCs w:val="22"/>
          <w:lang w:val="ru-RU"/>
        </w:rPr>
        <w:t>чекбокс</w:t>
      </w:r>
      <w:proofErr w:type="spellEnd"/>
      <w:r w:rsidRPr="00FC194A">
        <w:rPr>
          <w:rFonts w:asciiTheme="minorHAnsi" w:hAnsiTheme="minorHAnsi"/>
          <w:sz w:val="22"/>
          <w:szCs w:val="22"/>
          <w:lang w:val="ru-RU"/>
        </w:rPr>
        <w:t xml:space="preserve"> с надписью </w:t>
      </w:r>
      <w:r w:rsidRPr="00FC194A">
        <w:rPr>
          <w:rFonts w:asciiTheme="minorHAnsi" w:hAnsiTheme="minorHAnsi"/>
          <w:sz w:val="22"/>
          <w:szCs w:val="22"/>
        </w:rPr>
        <w:t>«</w:t>
      </w:r>
      <w:proofErr w:type="spellStart"/>
      <w:r w:rsidRPr="00FC194A">
        <w:rPr>
          <w:rFonts w:asciiTheme="minorHAnsi" w:hAnsiTheme="minorHAnsi"/>
          <w:sz w:val="22"/>
          <w:szCs w:val="22"/>
        </w:rPr>
        <w:t>Поддержка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r w:rsidRPr="00FC194A">
        <w:rPr>
          <w:rFonts w:asciiTheme="minorHAnsi" w:hAnsiTheme="minorHAnsi"/>
          <w:sz w:val="22"/>
          <w:szCs w:val="22"/>
          <w:lang w:val="en-US"/>
        </w:rPr>
        <w:t>DNS</w:t>
      </w:r>
      <w:r w:rsidRPr="00FC194A">
        <w:rPr>
          <w:rFonts w:asciiTheme="minorHAnsi" w:hAnsiTheme="minorHAnsi"/>
          <w:sz w:val="22"/>
          <w:szCs w:val="22"/>
        </w:rPr>
        <w:t xml:space="preserve">» и </w:t>
      </w:r>
      <w:proofErr w:type="spellStart"/>
      <w:r w:rsidRPr="00FC194A">
        <w:rPr>
          <w:rFonts w:asciiTheme="minorHAnsi" w:hAnsiTheme="minorHAnsi"/>
          <w:sz w:val="22"/>
          <w:szCs w:val="22"/>
        </w:rPr>
        <w:t>значок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«+» </w:t>
      </w:r>
      <w:proofErr w:type="spellStart"/>
      <w:r w:rsidRPr="00FC194A">
        <w:rPr>
          <w:rFonts w:asciiTheme="minorHAnsi" w:hAnsiTheme="minorHAnsi"/>
          <w:sz w:val="22"/>
          <w:szCs w:val="22"/>
        </w:rPr>
        <w:t>для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sz w:val="22"/>
          <w:szCs w:val="22"/>
        </w:rPr>
        <w:t>добавления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sz w:val="22"/>
          <w:szCs w:val="22"/>
        </w:rPr>
        <w:t>еще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sz w:val="22"/>
          <w:szCs w:val="22"/>
        </w:rPr>
        <w:t>одного</w:t>
      </w:r>
      <w:proofErr w:type="spellEnd"/>
      <w:r w:rsidRPr="00FC194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FC194A">
        <w:rPr>
          <w:rFonts w:asciiTheme="minorHAnsi" w:hAnsiTheme="minorHAnsi"/>
          <w:sz w:val="22"/>
          <w:szCs w:val="22"/>
        </w:rPr>
        <w:t>домена</w:t>
      </w:r>
      <w:proofErr w:type="spellEnd"/>
    </w:p>
    <w:p w14:paraId="3AE848E7" w14:textId="77777777" w:rsidR="00BC0BDC" w:rsidRPr="00FC194A" w:rsidRDefault="00BC0BDC" w:rsidP="00BC0BDC">
      <w:pPr>
        <w:pStyle w:val="1"/>
        <w:numPr>
          <w:ilvl w:val="0"/>
          <w:numId w:val="17"/>
        </w:numPr>
        <w:ind w:left="993" w:hanging="567"/>
        <w:rPr>
          <w:rFonts w:asciiTheme="minorHAnsi" w:hAnsiTheme="minorHAnsi"/>
          <w:sz w:val="22"/>
          <w:szCs w:val="22"/>
          <w:lang w:val="ru-RU"/>
        </w:rPr>
      </w:pPr>
      <w:r w:rsidRPr="00FC194A">
        <w:rPr>
          <w:rFonts w:asciiTheme="minorHAnsi" w:hAnsiTheme="minorHAnsi"/>
          <w:color w:val="FF0000"/>
          <w:sz w:val="22"/>
          <w:szCs w:val="22"/>
          <w:lang w:val="ru-RU"/>
        </w:rPr>
        <w:t>Панель управления</w:t>
      </w:r>
      <w:r w:rsidRPr="00FC194A">
        <w:rPr>
          <w:rFonts w:asciiTheme="minorHAnsi" w:hAnsiTheme="minorHAnsi"/>
          <w:sz w:val="22"/>
          <w:szCs w:val="22"/>
          <w:lang w:val="ru-RU"/>
        </w:rPr>
        <w:t xml:space="preserve"> – отображение, как здесь </w:t>
      </w:r>
      <w:hyperlink r:id="rId82" w:anchor="/type/1CPU" w:history="1">
        <w:r w:rsidRPr="00FC194A">
          <w:rPr>
            <w:rStyle w:val="a3"/>
            <w:rFonts w:asciiTheme="minorHAnsi" w:hAnsiTheme="minorHAnsi"/>
            <w:sz w:val="22"/>
            <w:szCs w:val="22"/>
          </w:rPr>
          <w:t>http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://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site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-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f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.</w:t>
        </w:r>
        <w:proofErr w:type="spellStart"/>
        <w:r w:rsidRPr="00FC194A">
          <w:rPr>
            <w:rStyle w:val="a3"/>
            <w:rFonts w:asciiTheme="minorHAnsi" w:hAnsiTheme="minorHAnsi"/>
            <w:sz w:val="22"/>
            <w:szCs w:val="22"/>
          </w:rPr>
          <w:t>hostke</w:t>
        </w:r>
        <w:proofErr w:type="spellEnd"/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.</w:t>
        </w:r>
        <w:proofErr w:type="spellStart"/>
        <w:r w:rsidRPr="00FC194A">
          <w:rPr>
            <w:rStyle w:val="a3"/>
            <w:rFonts w:asciiTheme="minorHAnsi" w:hAnsiTheme="minorHAnsi"/>
            <w:sz w:val="22"/>
            <w:szCs w:val="22"/>
          </w:rPr>
          <w:t>ru</w:t>
        </w:r>
        <w:proofErr w:type="spellEnd"/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/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dedicated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/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service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/</w:t>
        </w:r>
        <w:proofErr w:type="spellStart"/>
        <w:r w:rsidRPr="00FC194A">
          <w:rPr>
            <w:rStyle w:val="a3"/>
            <w:rFonts w:asciiTheme="minorHAnsi" w:hAnsiTheme="minorHAnsi"/>
            <w:sz w:val="22"/>
            <w:szCs w:val="22"/>
          </w:rPr>
          <w:t>netherlands</w:t>
        </w:r>
        <w:proofErr w:type="spellEnd"/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#/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type</w:t>
        </w:r>
        <w:r w:rsidRPr="00E93B9D">
          <w:rPr>
            <w:rStyle w:val="a3"/>
            <w:rFonts w:asciiTheme="minorHAnsi" w:hAnsiTheme="minorHAnsi"/>
            <w:sz w:val="22"/>
            <w:szCs w:val="22"/>
            <w:lang w:val="ru-RU"/>
          </w:rPr>
          <w:t>/1</w:t>
        </w:r>
        <w:r w:rsidRPr="00FC194A">
          <w:rPr>
            <w:rStyle w:val="a3"/>
            <w:rFonts w:asciiTheme="minorHAnsi" w:hAnsiTheme="minorHAnsi"/>
            <w:sz w:val="22"/>
            <w:szCs w:val="22"/>
          </w:rPr>
          <w:t>CPU</w:t>
        </w:r>
      </w:hyperlink>
    </w:p>
    <w:p w14:paraId="0865FAFB" w14:textId="77777777" w:rsidR="00BC0BDC" w:rsidRPr="00BC0BDC" w:rsidRDefault="00BC0BDC" w:rsidP="002C7873">
      <w:pPr>
        <w:pStyle w:val="1"/>
        <w:rPr>
          <w:rFonts w:asciiTheme="minorHAnsi" w:hAnsiTheme="minorHAnsi"/>
          <w:sz w:val="22"/>
          <w:szCs w:val="22"/>
          <w:lang w:val="ru-RU"/>
        </w:rPr>
      </w:pPr>
    </w:p>
    <w:p w14:paraId="48FF8331" w14:textId="77777777" w:rsidR="005E6102" w:rsidRDefault="005E6102" w:rsidP="005E6102">
      <w:pPr>
        <w:widowControl w:val="0"/>
        <w:autoSpaceDE w:val="0"/>
        <w:autoSpaceDN w:val="0"/>
        <w:adjustRightInd w:val="0"/>
        <w:spacing w:line="100" w:lineRule="atLeast"/>
        <w:rPr>
          <w:sz w:val="22"/>
          <w:szCs w:val="22"/>
        </w:rPr>
      </w:pPr>
    </w:p>
    <w:p w14:paraId="6D016682" w14:textId="77777777" w:rsidR="005E6102" w:rsidRPr="00FC194A" w:rsidRDefault="00A635E2" w:rsidP="005E6102">
      <w:pPr>
        <w:spacing w:line="100" w:lineRule="atLeast"/>
        <w:rPr>
          <w:iCs/>
          <w:sz w:val="22"/>
          <w:szCs w:val="22"/>
          <w:lang w:eastAsia="ar-SA"/>
        </w:rPr>
      </w:pPr>
      <w:hyperlink r:id="rId83" w:history="1">
        <w:r w:rsidR="005E6102" w:rsidRPr="00FC194A">
          <w:rPr>
            <w:rStyle w:val="a3"/>
            <w:iCs/>
            <w:sz w:val="22"/>
            <w:szCs w:val="22"/>
            <w:lang w:eastAsia="ar-SA"/>
          </w:rPr>
          <w:t>http://site-f.hostke.ru/web/hosting</w:t>
        </w:r>
      </w:hyperlink>
    </w:p>
    <w:p w14:paraId="69C6860E" w14:textId="77777777" w:rsidR="005E6102" w:rsidRPr="00FC194A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color w:val="00000A"/>
          <w:sz w:val="22"/>
          <w:szCs w:val="22"/>
        </w:rPr>
      </w:pPr>
      <w:r w:rsidRPr="00FC194A">
        <w:rPr>
          <w:color w:val="00000A"/>
          <w:sz w:val="22"/>
          <w:szCs w:val="22"/>
        </w:rPr>
        <w:t>Реализовать возможность добавлять блоки с преимуществами</w:t>
      </w:r>
    </w:p>
    <w:p w14:paraId="0011B89B" w14:textId="77777777" w:rsidR="005E6102" w:rsidRPr="00FC194A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color w:val="00000A"/>
          <w:sz w:val="22"/>
          <w:szCs w:val="22"/>
        </w:rPr>
      </w:pPr>
      <w:r w:rsidRPr="00FC194A">
        <w:rPr>
          <w:color w:val="00000A"/>
          <w:sz w:val="22"/>
          <w:szCs w:val="22"/>
        </w:rPr>
        <w:t>Над тарифами, как во всех калькуляторах, добавить блок для обычного текста и слева от него заголовок</w:t>
      </w:r>
    </w:p>
    <w:p w14:paraId="42E3CCE7" w14:textId="77777777" w:rsidR="005E6102" w:rsidRPr="00E93B9D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val="en-US" w:eastAsia="ar-SA"/>
        </w:rPr>
      </w:pPr>
      <w:r w:rsidRPr="00FC194A">
        <w:rPr>
          <w:iCs/>
          <w:sz w:val="22"/>
          <w:szCs w:val="22"/>
          <w:lang w:eastAsia="ar-SA"/>
        </w:rPr>
        <w:t>Под</w:t>
      </w:r>
      <w:r w:rsidRPr="00E93B9D">
        <w:rPr>
          <w:iCs/>
          <w:sz w:val="22"/>
          <w:szCs w:val="22"/>
          <w:lang w:val="en-US" w:eastAsia="ar-SA"/>
        </w:rPr>
        <w:t xml:space="preserve"> </w:t>
      </w:r>
      <w:r w:rsidRPr="00FC194A">
        <w:rPr>
          <w:iCs/>
          <w:sz w:val="22"/>
          <w:szCs w:val="22"/>
          <w:lang w:eastAsia="ar-SA"/>
        </w:rPr>
        <w:t>тарифами</w:t>
      </w:r>
      <w:r w:rsidRPr="00E93B9D">
        <w:rPr>
          <w:iCs/>
          <w:sz w:val="22"/>
          <w:szCs w:val="22"/>
          <w:lang w:val="en-US" w:eastAsia="ar-SA"/>
        </w:rPr>
        <w:t xml:space="preserve"> </w:t>
      </w:r>
      <w:r w:rsidRPr="00FC194A">
        <w:rPr>
          <w:iCs/>
          <w:sz w:val="22"/>
          <w:szCs w:val="22"/>
          <w:lang w:eastAsia="ar-SA"/>
        </w:rPr>
        <w:t>разместить</w:t>
      </w:r>
      <w:r w:rsidRPr="00E93B9D">
        <w:rPr>
          <w:iCs/>
          <w:sz w:val="22"/>
          <w:szCs w:val="22"/>
          <w:lang w:val="en-US" w:eastAsia="ar-SA"/>
        </w:rPr>
        <w:t xml:space="preserve"> </w:t>
      </w:r>
      <w:r w:rsidRPr="00FC194A">
        <w:rPr>
          <w:iCs/>
          <w:sz w:val="22"/>
          <w:szCs w:val="22"/>
          <w:lang w:eastAsia="ar-SA"/>
        </w:rPr>
        <w:t>текст</w:t>
      </w:r>
      <w:r w:rsidRPr="00E93B9D">
        <w:rPr>
          <w:iCs/>
          <w:sz w:val="22"/>
          <w:szCs w:val="22"/>
          <w:lang w:val="en-US" w:eastAsia="ar-SA"/>
        </w:rPr>
        <w:t xml:space="preserve">: </w:t>
      </w:r>
      <w:r w:rsidRPr="00E93B9D">
        <w:rPr>
          <w:sz w:val="22"/>
          <w:szCs w:val="22"/>
          <w:lang w:val="en-US" w:eastAsia="ar-SA"/>
        </w:rPr>
        <w:t>«</w:t>
      </w:r>
      <w:r w:rsidRPr="00FC194A">
        <w:rPr>
          <w:sz w:val="22"/>
          <w:szCs w:val="22"/>
          <w:lang w:val="en-US" w:eastAsia="ar-SA"/>
        </w:rPr>
        <w:t>Before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placing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an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order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you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can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choose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additional</w:t>
      </w:r>
      <w:r w:rsidRPr="00E93B9D">
        <w:rPr>
          <w:sz w:val="22"/>
          <w:szCs w:val="22"/>
          <w:lang w:val="en-US" w:eastAsia="ar-SA"/>
        </w:rPr>
        <w:t xml:space="preserve"> </w:t>
      </w:r>
      <w:r w:rsidRPr="00FC194A">
        <w:rPr>
          <w:sz w:val="22"/>
          <w:szCs w:val="22"/>
          <w:lang w:val="en-US" w:eastAsia="ar-SA"/>
        </w:rPr>
        <w:t>services</w:t>
      </w:r>
      <w:r w:rsidRPr="00E93B9D">
        <w:rPr>
          <w:sz w:val="22"/>
          <w:szCs w:val="22"/>
          <w:lang w:val="en-US" w:eastAsia="ar-SA"/>
        </w:rPr>
        <w:t>»</w:t>
      </w:r>
    </w:p>
    <w:p w14:paraId="38389568" w14:textId="77777777" w:rsidR="005E6102" w:rsidRPr="00FC194A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eastAsia="ar-SA"/>
        </w:rPr>
      </w:pPr>
      <w:r w:rsidRPr="00FC194A">
        <w:rPr>
          <w:iCs/>
          <w:sz w:val="22"/>
          <w:szCs w:val="22"/>
          <w:lang w:eastAsia="ar-SA"/>
        </w:rPr>
        <w:t xml:space="preserve">После тарифов добавить блок для размещения информации о решениях – формат давайте обсудим, возможно просто текстовый блок, в котором будет список параметров. Точно нужно будет добавить аналогичный элемент </w:t>
      </w:r>
    </w:p>
    <w:p w14:paraId="6DC895F0" w14:textId="77777777" w:rsidR="005E6102" w:rsidRPr="00FC194A" w:rsidRDefault="005E6102" w:rsidP="005E6102">
      <w:pPr>
        <w:spacing w:line="100" w:lineRule="atLeast"/>
        <w:ind w:left="720"/>
        <w:rPr>
          <w:iCs/>
          <w:sz w:val="22"/>
          <w:szCs w:val="22"/>
          <w:lang w:eastAsia="ar-SA"/>
        </w:rPr>
      </w:pPr>
      <w:r w:rsidRPr="00FC194A">
        <w:rPr>
          <w:noProof/>
          <w:sz w:val="22"/>
          <w:szCs w:val="22"/>
          <w:lang w:eastAsia="ru-RU"/>
        </w:rPr>
        <w:drawing>
          <wp:inline distT="0" distB="0" distL="0" distR="0" wp14:anchorId="44301E6F" wp14:editId="050C7114">
            <wp:extent cx="2346429" cy="3101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89605" cy="31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D0C40" w14:textId="77777777" w:rsidR="005E6102" w:rsidRPr="00FC194A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eastAsia="ar-SA"/>
        </w:rPr>
      </w:pPr>
      <w:r w:rsidRPr="00FC194A">
        <w:rPr>
          <w:iCs/>
          <w:sz w:val="22"/>
          <w:szCs w:val="22"/>
          <w:lang w:eastAsia="ar-SA"/>
        </w:rPr>
        <w:t>В модальное окно добавить возможность выбора периода оплаты и заказа дополнительных сервисов. Все поля необязательны для ввода</w:t>
      </w:r>
    </w:p>
    <w:p w14:paraId="323BDB07" w14:textId="77777777" w:rsidR="005E6102" w:rsidRPr="00FC194A" w:rsidRDefault="005E6102" w:rsidP="005E6102">
      <w:pPr>
        <w:spacing w:line="100" w:lineRule="atLeast"/>
        <w:ind w:left="720"/>
        <w:rPr>
          <w:sz w:val="22"/>
          <w:szCs w:val="22"/>
          <w:lang w:eastAsia="ar-SA"/>
        </w:rPr>
      </w:pPr>
      <w:r w:rsidRPr="00FC194A">
        <w:rPr>
          <w:iCs/>
          <w:sz w:val="22"/>
          <w:szCs w:val="22"/>
          <w:lang w:eastAsia="ar-SA"/>
        </w:rPr>
        <w:t xml:space="preserve">Заголовок: </w:t>
      </w:r>
      <w:r w:rsidRPr="00FC194A">
        <w:rPr>
          <w:sz w:val="22"/>
          <w:szCs w:val="22"/>
          <w:lang w:eastAsia="ar-SA"/>
        </w:rPr>
        <w:t>«</w:t>
      </w:r>
      <w:r w:rsidRPr="00FC194A">
        <w:rPr>
          <w:sz w:val="22"/>
          <w:szCs w:val="22"/>
          <w:lang w:val="en-US" w:eastAsia="ar-SA"/>
        </w:rPr>
        <w:t>Additional services</w:t>
      </w:r>
      <w:r w:rsidRPr="00FC194A">
        <w:rPr>
          <w:sz w:val="22"/>
          <w:szCs w:val="22"/>
          <w:lang w:eastAsia="ar-SA"/>
        </w:rPr>
        <w:t>»</w:t>
      </w:r>
    </w:p>
    <w:p w14:paraId="3D4E64F9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r w:rsidRPr="00FC194A">
        <w:rPr>
          <w:sz w:val="22"/>
          <w:szCs w:val="22"/>
          <w:lang w:val="en-US" w:eastAsia="ar-SA"/>
        </w:rPr>
        <w:t>Payment term</w:t>
      </w:r>
      <w:r w:rsidRPr="00FC194A">
        <w:rPr>
          <w:sz w:val="22"/>
          <w:szCs w:val="22"/>
          <w:lang w:eastAsia="ar-SA"/>
        </w:rPr>
        <w:t xml:space="preserve"> – стандартный блок, как в </w:t>
      </w:r>
      <w:r w:rsidRPr="00FC194A">
        <w:rPr>
          <w:sz w:val="22"/>
          <w:szCs w:val="22"/>
          <w:lang w:val="en-US" w:eastAsia="ar-SA"/>
        </w:rPr>
        <w:t>dedicated</w:t>
      </w:r>
      <w:r w:rsidRPr="00FC194A">
        <w:rPr>
          <w:sz w:val="22"/>
          <w:szCs w:val="22"/>
          <w:lang w:eastAsia="ar-SA"/>
        </w:rPr>
        <w:t xml:space="preserve"> </w:t>
      </w:r>
    </w:p>
    <w:p w14:paraId="03847E9A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r w:rsidRPr="00FC194A">
        <w:rPr>
          <w:sz w:val="22"/>
          <w:szCs w:val="22"/>
          <w:lang w:val="en-US" w:eastAsia="ar-SA"/>
        </w:rPr>
        <w:t>SSH</w:t>
      </w:r>
      <w:r w:rsidRPr="00FC194A">
        <w:rPr>
          <w:sz w:val="22"/>
          <w:szCs w:val="22"/>
          <w:lang w:eastAsia="ar-SA"/>
        </w:rPr>
        <w:t xml:space="preserve"> – просто </w:t>
      </w:r>
      <w:proofErr w:type="spellStart"/>
      <w:r w:rsidRPr="00FC194A">
        <w:rPr>
          <w:sz w:val="22"/>
          <w:szCs w:val="22"/>
          <w:lang w:eastAsia="ar-SA"/>
        </w:rPr>
        <w:t>чекбокс</w:t>
      </w:r>
      <w:proofErr w:type="spellEnd"/>
    </w:p>
    <w:p w14:paraId="0CF97AC4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proofErr w:type="spellStart"/>
      <w:r w:rsidRPr="00FC194A">
        <w:rPr>
          <w:sz w:val="22"/>
          <w:szCs w:val="22"/>
          <w:lang w:eastAsia="ar-SA"/>
        </w:rPr>
        <w:t>IPs</w:t>
      </w:r>
      <w:proofErr w:type="spellEnd"/>
      <w:r w:rsidRPr="00FC194A">
        <w:rPr>
          <w:sz w:val="22"/>
          <w:szCs w:val="22"/>
          <w:lang w:eastAsia="ar-SA"/>
        </w:rPr>
        <w:t xml:space="preserve"> – реализация, как на </w:t>
      </w:r>
      <w:hyperlink r:id="rId85" w:anchor="/type/2CPU" w:history="1">
        <w:r w:rsidRPr="00FC194A">
          <w:rPr>
            <w:color w:val="0000FF"/>
            <w:sz w:val="22"/>
            <w:szCs w:val="22"/>
            <w:u w:val="single"/>
          </w:rPr>
          <w:t>http</w:t>
        </w:r>
        <w:r w:rsidRPr="00E93B9D">
          <w:rPr>
            <w:color w:val="0000FF"/>
            <w:sz w:val="22"/>
            <w:szCs w:val="22"/>
            <w:u w:val="single"/>
          </w:rPr>
          <w:t>://</w:t>
        </w:r>
        <w:r w:rsidRPr="00FC194A">
          <w:rPr>
            <w:color w:val="0000FF"/>
            <w:sz w:val="22"/>
            <w:szCs w:val="22"/>
            <w:u w:val="single"/>
          </w:rPr>
          <w:t>site</w:t>
        </w:r>
        <w:r w:rsidRPr="00E93B9D">
          <w:rPr>
            <w:color w:val="0000FF"/>
            <w:sz w:val="22"/>
            <w:szCs w:val="22"/>
            <w:u w:val="single"/>
          </w:rPr>
          <w:t>-</w:t>
        </w:r>
        <w:r w:rsidRPr="00FC194A">
          <w:rPr>
            <w:color w:val="0000FF"/>
            <w:sz w:val="22"/>
            <w:szCs w:val="22"/>
            <w:u w:val="single"/>
          </w:rPr>
          <w:t>f</w:t>
        </w:r>
        <w:r w:rsidRPr="00E93B9D">
          <w:rPr>
            <w:color w:val="0000FF"/>
            <w:sz w:val="22"/>
            <w:szCs w:val="22"/>
            <w:u w:val="single"/>
          </w:rPr>
          <w:t>.</w:t>
        </w:r>
        <w:r w:rsidRPr="00FC194A">
          <w:rPr>
            <w:color w:val="0000FF"/>
            <w:sz w:val="22"/>
            <w:szCs w:val="22"/>
            <w:u w:val="single"/>
          </w:rPr>
          <w:t>hostke</w:t>
        </w:r>
        <w:r w:rsidRPr="00E93B9D">
          <w:rPr>
            <w:color w:val="0000FF"/>
            <w:sz w:val="22"/>
            <w:szCs w:val="22"/>
            <w:u w:val="single"/>
          </w:rPr>
          <w:t>.</w:t>
        </w:r>
        <w:r w:rsidRPr="00FC194A">
          <w:rPr>
            <w:color w:val="0000FF"/>
            <w:sz w:val="22"/>
            <w:szCs w:val="22"/>
            <w:u w:val="single"/>
          </w:rPr>
          <w:t>ru</w:t>
        </w:r>
        <w:r w:rsidRPr="00E93B9D">
          <w:rPr>
            <w:color w:val="0000FF"/>
            <w:sz w:val="22"/>
            <w:szCs w:val="22"/>
            <w:u w:val="single"/>
          </w:rPr>
          <w:t>/</w:t>
        </w:r>
        <w:r w:rsidRPr="00FC194A">
          <w:rPr>
            <w:color w:val="0000FF"/>
            <w:sz w:val="22"/>
            <w:szCs w:val="22"/>
            <w:u w:val="single"/>
          </w:rPr>
          <w:t>dedicated</w:t>
        </w:r>
        <w:r w:rsidRPr="00E93B9D">
          <w:rPr>
            <w:color w:val="0000FF"/>
            <w:sz w:val="22"/>
            <w:szCs w:val="22"/>
            <w:u w:val="single"/>
          </w:rPr>
          <w:t>/</w:t>
        </w:r>
        <w:r w:rsidRPr="00FC194A">
          <w:rPr>
            <w:color w:val="0000FF"/>
            <w:sz w:val="22"/>
            <w:szCs w:val="22"/>
            <w:u w:val="single"/>
          </w:rPr>
          <w:t>service</w:t>
        </w:r>
        <w:r w:rsidRPr="00E93B9D">
          <w:rPr>
            <w:color w:val="0000FF"/>
            <w:sz w:val="22"/>
            <w:szCs w:val="22"/>
            <w:u w:val="single"/>
          </w:rPr>
          <w:t>/</w:t>
        </w:r>
        <w:r w:rsidRPr="00FC194A">
          <w:rPr>
            <w:color w:val="0000FF"/>
            <w:sz w:val="22"/>
            <w:szCs w:val="22"/>
            <w:u w:val="single"/>
          </w:rPr>
          <w:t>netherlands</w:t>
        </w:r>
        <w:r w:rsidRPr="00E93B9D">
          <w:rPr>
            <w:color w:val="0000FF"/>
            <w:sz w:val="22"/>
            <w:szCs w:val="22"/>
            <w:u w:val="single"/>
          </w:rPr>
          <w:t>#/</w:t>
        </w:r>
        <w:r w:rsidRPr="00FC194A">
          <w:rPr>
            <w:color w:val="0000FF"/>
            <w:sz w:val="22"/>
            <w:szCs w:val="22"/>
            <w:u w:val="single"/>
          </w:rPr>
          <w:t>type</w:t>
        </w:r>
        <w:r w:rsidRPr="00E93B9D">
          <w:rPr>
            <w:color w:val="0000FF"/>
            <w:sz w:val="22"/>
            <w:szCs w:val="22"/>
            <w:u w:val="single"/>
          </w:rPr>
          <w:t>/2</w:t>
        </w:r>
        <w:r w:rsidRPr="00FC194A">
          <w:rPr>
            <w:color w:val="0000FF"/>
            <w:sz w:val="22"/>
            <w:szCs w:val="22"/>
            <w:u w:val="single"/>
          </w:rPr>
          <w:t>CPU</w:t>
        </w:r>
      </w:hyperlink>
    </w:p>
    <w:p w14:paraId="59E77A1B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proofErr w:type="spellStart"/>
      <w:r w:rsidRPr="00FC194A">
        <w:rPr>
          <w:sz w:val="22"/>
          <w:szCs w:val="22"/>
          <w:lang w:eastAsia="ar-SA"/>
        </w:rPr>
        <w:t>Dedicated</w:t>
      </w:r>
      <w:proofErr w:type="spellEnd"/>
      <w:r w:rsidRPr="00FC194A">
        <w:rPr>
          <w:sz w:val="22"/>
          <w:szCs w:val="22"/>
          <w:lang w:eastAsia="ar-SA"/>
        </w:rPr>
        <w:t xml:space="preserve"> IP</w:t>
      </w:r>
    </w:p>
    <w:p w14:paraId="204453E6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sz w:val="22"/>
          <w:szCs w:val="22"/>
          <w:lang w:eastAsia="ar-SA"/>
        </w:rPr>
      </w:pPr>
      <w:r w:rsidRPr="00FC194A">
        <w:rPr>
          <w:sz w:val="22"/>
          <w:szCs w:val="22"/>
          <w:lang w:eastAsia="ar-SA"/>
        </w:rPr>
        <w:t>SSL – два выпадающих списка – поставщик и сертификат</w:t>
      </w:r>
    </w:p>
    <w:p w14:paraId="78535C38" w14:textId="77777777" w:rsidR="005E6102" w:rsidRPr="00FC194A" w:rsidRDefault="005E6102" w:rsidP="0067399B">
      <w:pPr>
        <w:numPr>
          <w:ilvl w:val="0"/>
          <w:numId w:val="2"/>
        </w:numPr>
        <w:tabs>
          <w:tab w:val="num" w:pos="0"/>
        </w:tabs>
        <w:suppressAutoHyphens/>
        <w:spacing w:line="100" w:lineRule="atLeast"/>
        <w:ind w:left="1440"/>
        <w:rPr>
          <w:iCs/>
          <w:sz w:val="22"/>
          <w:szCs w:val="22"/>
          <w:lang w:val="en-US" w:eastAsia="ar-SA"/>
        </w:rPr>
      </w:pPr>
      <w:r w:rsidRPr="00FC194A">
        <w:rPr>
          <w:iCs/>
          <w:sz w:val="22"/>
          <w:szCs w:val="22"/>
          <w:lang w:eastAsia="ar-SA"/>
        </w:rPr>
        <w:t xml:space="preserve">Кнопку переименовать в </w:t>
      </w:r>
      <w:r w:rsidRPr="00FC194A">
        <w:rPr>
          <w:iCs/>
          <w:sz w:val="22"/>
          <w:szCs w:val="22"/>
          <w:lang w:val="en-US" w:eastAsia="ar-SA"/>
        </w:rPr>
        <w:t>Next</w:t>
      </w:r>
    </w:p>
    <w:p w14:paraId="3105BCFE" w14:textId="77777777" w:rsidR="005E6102" w:rsidRDefault="005E6102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lang w:eastAsia="ar-SA"/>
        </w:rPr>
      </w:pPr>
      <w:r w:rsidRPr="00FC194A">
        <w:rPr>
          <w:iCs/>
          <w:sz w:val="22"/>
          <w:szCs w:val="22"/>
          <w:lang w:eastAsia="ar-SA"/>
        </w:rPr>
        <w:t>Добавить блок с дополнительными сервисами</w:t>
      </w:r>
    </w:p>
    <w:p w14:paraId="10DE1A63" w14:textId="65ED9298" w:rsidR="00F118EA" w:rsidRPr="00D001B8" w:rsidRDefault="00D001B8" w:rsidP="002C7873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100" w:lineRule="atLeast"/>
        <w:rPr>
          <w:iCs/>
          <w:sz w:val="22"/>
          <w:szCs w:val="22"/>
          <w:highlight w:val="yellow"/>
          <w:lang w:eastAsia="ar-SA"/>
        </w:rPr>
      </w:pPr>
      <w:r w:rsidRPr="00D001B8">
        <w:rPr>
          <w:iCs/>
          <w:sz w:val="22"/>
          <w:szCs w:val="22"/>
          <w:highlight w:val="yellow"/>
          <w:lang w:eastAsia="ar-SA"/>
        </w:rPr>
        <w:t>Добави</w:t>
      </w:r>
      <w:r w:rsidR="007D6A96">
        <w:rPr>
          <w:iCs/>
          <w:sz w:val="22"/>
          <w:szCs w:val="22"/>
          <w:highlight w:val="yellow"/>
          <w:lang w:eastAsia="ar-SA"/>
        </w:rPr>
        <w:t>ть</w:t>
      </w:r>
      <w:r w:rsidRPr="00D001B8">
        <w:rPr>
          <w:iCs/>
          <w:sz w:val="22"/>
          <w:szCs w:val="22"/>
          <w:highlight w:val="yellow"/>
          <w:lang w:eastAsia="ar-SA"/>
        </w:rPr>
        <w:t xml:space="preserve"> универсальное всплывающие окно для всех модальных окон.</w:t>
      </w:r>
    </w:p>
    <w:p w14:paraId="5F180042" w14:textId="77777777" w:rsidR="002C7873" w:rsidRPr="002C7873" w:rsidRDefault="002C7873" w:rsidP="002C7873">
      <w:pPr>
        <w:pStyle w:val="a4"/>
        <w:rPr>
          <w:iCs/>
          <w:sz w:val="22"/>
          <w:szCs w:val="22"/>
          <w:lang w:val="ru-RU" w:eastAsia="ar-SA"/>
        </w:rPr>
      </w:pPr>
    </w:p>
    <w:p w14:paraId="1E9E0EC6" w14:textId="77777777" w:rsidR="002C7873" w:rsidRPr="00FC194A" w:rsidRDefault="002C7873" w:rsidP="002C7873">
      <w:pPr>
        <w:pStyle w:val="1"/>
        <w:rPr>
          <w:rFonts w:asciiTheme="minorHAnsi" w:hAnsiTheme="minorHAnsi"/>
          <w:color w:val="00000A"/>
          <w:sz w:val="22"/>
          <w:szCs w:val="22"/>
          <w:lang w:val="ru-RU"/>
        </w:rPr>
      </w:pPr>
    </w:p>
    <w:sectPr w:rsidR="002C7873" w:rsidRPr="00FC194A" w:rsidSect="002C7873">
      <w:type w:val="oddPage"/>
      <w:pgSz w:w="12240" w:h="15840"/>
      <w:pgMar w:top="1134" w:right="850" w:bottom="1134" w:left="1701" w:header="720" w:footer="720" w:gutter="0"/>
      <w:cols w:space="720"/>
      <w:noEndnote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Мария Рогова" w:date="2016-01-11T19:17:00Z" w:initials="МР">
    <w:p w14:paraId="1BF6945C" w14:textId="7ECF4BF2" w:rsidR="007D6A96" w:rsidRPr="007D6A96" w:rsidRDefault="007D6A96">
      <w:pPr>
        <w:pStyle w:val="a6"/>
        <w:rPr>
          <w:lang w:val="ru-RU"/>
        </w:rPr>
      </w:pPr>
      <w:r>
        <w:rPr>
          <w:rStyle w:val="a5"/>
        </w:rPr>
        <w:annotationRef/>
      </w:r>
      <w:r>
        <w:rPr>
          <w:lang w:val="ru-RU"/>
        </w:rPr>
        <w:t>Александр, нужны параметры серверов для этой группы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BF6945C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egoe UI">
    <w:altName w:val="Calibri"/>
    <w:charset w:val="CC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7124D23C"/>
    <w:lvl w:ilvl="0" w:tplc="00000001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A"/>
    <w:multiLevelType w:val="hybridMultilevel"/>
    <w:tmpl w:val="0000000A"/>
    <w:lvl w:ilvl="0" w:tplc="0000038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C"/>
    <w:multiLevelType w:val="hybridMultilevel"/>
    <w:tmpl w:val="0000000C"/>
    <w:lvl w:ilvl="0" w:tplc="0000044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F"/>
    <w:multiLevelType w:val="hybridMultilevel"/>
    <w:tmpl w:val="54887E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00057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0010"/>
    <w:multiLevelType w:val="hybridMultilevel"/>
    <w:tmpl w:val="00000010"/>
    <w:lvl w:ilvl="0" w:tplc="000005D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0026"/>
    <w:multiLevelType w:val="hybridMultilevel"/>
    <w:tmpl w:val="00000026"/>
    <w:lvl w:ilvl="0" w:tplc="00000E7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83E6E38"/>
    <w:multiLevelType w:val="hybridMultilevel"/>
    <w:tmpl w:val="4CC45076"/>
    <w:lvl w:ilvl="0" w:tplc="806E8B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731C51"/>
    <w:multiLevelType w:val="hybridMultilevel"/>
    <w:tmpl w:val="3C56F9F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>
    <w:nsid w:val="173170B2"/>
    <w:multiLevelType w:val="multilevel"/>
    <w:tmpl w:val="4DAAF4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hint="default"/>
        <w:b w:val="0"/>
        <w:color w:val="00000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0">
    <w:nsid w:val="2D0E283F"/>
    <w:multiLevelType w:val="hybridMultilevel"/>
    <w:tmpl w:val="62887576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3BB728C6"/>
    <w:multiLevelType w:val="hybridMultilevel"/>
    <w:tmpl w:val="D480B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4E59A6"/>
    <w:multiLevelType w:val="hybridMultilevel"/>
    <w:tmpl w:val="FD1264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465D112F"/>
    <w:multiLevelType w:val="hybridMultilevel"/>
    <w:tmpl w:val="EDCE84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7153F38"/>
    <w:multiLevelType w:val="hybridMultilevel"/>
    <w:tmpl w:val="07B89C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A0D07A0"/>
    <w:multiLevelType w:val="hybridMultilevel"/>
    <w:tmpl w:val="6A444A20"/>
    <w:lvl w:ilvl="0" w:tplc="806E8B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692881"/>
    <w:multiLevelType w:val="hybridMultilevel"/>
    <w:tmpl w:val="5240C1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>
    <w:nsid w:val="650F4A95"/>
    <w:multiLevelType w:val="hybridMultilevel"/>
    <w:tmpl w:val="19F407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>
    <w:nsid w:val="68E440ED"/>
    <w:multiLevelType w:val="hybridMultilevel"/>
    <w:tmpl w:val="4CC45076"/>
    <w:lvl w:ilvl="0" w:tplc="806E8B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A1E45A4"/>
    <w:multiLevelType w:val="hybridMultilevel"/>
    <w:tmpl w:val="718449DC"/>
    <w:lvl w:ilvl="0" w:tplc="158C0B2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16"/>
  </w:num>
  <w:num w:numId="9">
    <w:abstractNumId w:val="10"/>
  </w:num>
  <w:num w:numId="10">
    <w:abstractNumId w:val="17"/>
  </w:num>
  <w:num w:numId="11">
    <w:abstractNumId w:val="12"/>
  </w:num>
  <w:num w:numId="12">
    <w:abstractNumId w:val="14"/>
  </w:num>
  <w:num w:numId="13">
    <w:abstractNumId w:val="8"/>
  </w:num>
  <w:num w:numId="14">
    <w:abstractNumId w:val="9"/>
  </w:num>
  <w:num w:numId="15">
    <w:abstractNumId w:val="19"/>
  </w:num>
  <w:num w:numId="16">
    <w:abstractNumId w:val="11"/>
  </w:num>
  <w:num w:numId="17">
    <w:abstractNumId w:val="13"/>
  </w:num>
  <w:num w:numId="18">
    <w:abstractNumId w:val="18"/>
  </w:num>
  <w:num w:numId="19">
    <w:abstractNumId w:val="15"/>
  </w:num>
  <w:num w:numId="20">
    <w:abstractNumId w:val="7"/>
  </w:num>
  <w:numIdMacAtCleanup w:val="15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Мария Рогова">
    <w15:presenceInfo w15:providerId="Windows Live" w15:userId="8450aaa3d68391f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3E5"/>
    <w:rsid w:val="000C2C36"/>
    <w:rsid w:val="000C3A9B"/>
    <w:rsid w:val="00107911"/>
    <w:rsid w:val="00115E4F"/>
    <w:rsid w:val="00126D97"/>
    <w:rsid w:val="001A3E26"/>
    <w:rsid w:val="00220732"/>
    <w:rsid w:val="002210D4"/>
    <w:rsid w:val="00240CAC"/>
    <w:rsid w:val="002C7873"/>
    <w:rsid w:val="002D2813"/>
    <w:rsid w:val="002D407E"/>
    <w:rsid w:val="002D455E"/>
    <w:rsid w:val="002D543A"/>
    <w:rsid w:val="0032582B"/>
    <w:rsid w:val="003860AF"/>
    <w:rsid w:val="003C6A49"/>
    <w:rsid w:val="003F366F"/>
    <w:rsid w:val="003F72A9"/>
    <w:rsid w:val="00400B48"/>
    <w:rsid w:val="00463CBA"/>
    <w:rsid w:val="00497642"/>
    <w:rsid w:val="004D1DD9"/>
    <w:rsid w:val="00503108"/>
    <w:rsid w:val="00520E60"/>
    <w:rsid w:val="005522A5"/>
    <w:rsid w:val="005766F9"/>
    <w:rsid w:val="005A688F"/>
    <w:rsid w:val="005E6102"/>
    <w:rsid w:val="0067399B"/>
    <w:rsid w:val="00730340"/>
    <w:rsid w:val="007A016B"/>
    <w:rsid w:val="007D48B0"/>
    <w:rsid w:val="007D6A96"/>
    <w:rsid w:val="00863586"/>
    <w:rsid w:val="008A1686"/>
    <w:rsid w:val="008C3813"/>
    <w:rsid w:val="008D13E5"/>
    <w:rsid w:val="009151E2"/>
    <w:rsid w:val="00924831"/>
    <w:rsid w:val="0092564F"/>
    <w:rsid w:val="009333B6"/>
    <w:rsid w:val="00954587"/>
    <w:rsid w:val="009C507E"/>
    <w:rsid w:val="00A05994"/>
    <w:rsid w:val="00A53123"/>
    <w:rsid w:val="00A635E2"/>
    <w:rsid w:val="00AB5B24"/>
    <w:rsid w:val="00AC1545"/>
    <w:rsid w:val="00AD0002"/>
    <w:rsid w:val="00AF1B3D"/>
    <w:rsid w:val="00AF23FF"/>
    <w:rsid w:val="00B1474B"/>
    <w:rsid w:val="00B16AFB"/>
    <w:rsid w:val="00B20C60"/>
    <w:rsid w:val="00B40321"/>
    <w:rsid w:val="00B41982"/>
    <w:rsid w:val="00B43BE2"/>
    <w:rsid w:val="00B561FF"/>
    <w:rsid w:val="00B93154"/>
    <w:rsid w:val="00BA6921"/>
    <w:rsid w:val="00BC0BDC"/>
    <w:rsid w:val="00BC64A4"/>
    <w:rsid w:val="00C06937"/>
    <w:rsid w:val="00C230FC"/>
    <w:rsid w:val="00C70CB1"/>
    <w:rsid w:val="00C76749"/>
    <w:rsid w:val="00CD4621"/>
    <w:rsid w:val="00D001B8"/>
    <w:rsid w:val="00D16657"/>
    <w:rsid w:val="00D571F6"/>
    <w:rsid w:val="00D66959"/>
    <w:rsid w:val="00DB55B2"/>
    <w:rsid w:val="00DB5A85"/>
    <w:rsid w:val="00DB6A66"/>
    <w:rsid w:val="00DD3127"/>
    <w:rsid w:val="00DD7CD0"/>
    <w:rsid w:val="00DE69C0"/>
    <w:rsid w:val="00E45CEE"/>
    <w:rsid w:val="00E87E5C"/>
    <w:rsid w:val="00F118EA"/>
    <w:rsid w:val="00F35EBD"/>
    <w:rsid w:val="00F549B4"/>
    <w:rsid w:val="00F74558"/>
    <w:rsid w:val="00F74B03"/>
    <w:rsid w:val="00FB7F63"/>
    <w:rsid w:val="00FC4119"/>
    <w:rsid w:val="00FD1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80E7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3A9B"/>
    <w:rPr>
      <w:color w:val="0563C1" w:themeColor="hyperlink"/>
      <w:u w:val="single"/>
    </w:rPr>
  </w:style>
  <w:style w:type="paragraph" w:customStyle="1" w:styleId="1">
    <w:name w:val="Абзац списка1"/>
    <w:basedOn w:val="a"/>
    <w:rsid w:val="002D2813"/>
    <w:pPr>
      <w:suppressAutoHyphens/>
      <w:spacing w:line="100" w:lineRule="atLeast"/>
      <w:ind w:left="720"/>
    </w:pPr>
    <w:rPr>
      <w:rFonts w:ascii="Calibri" w:eastAsia="Calibri" w:hAnsi="Calibri" w:cs="Times New Roman"/>
      <w:kern w:val="1"/>
      <w:lang w:val="en"/>
    </w:rPr>
  </w:style>
  <w:style w:type="paragraph" w:styleId="a4">
    <w:name w:val="List Paragraph"/>
    <w:basedOn w:val="a"/>
    <w:uiPriority w:val="34"/>
    <w:qFormat/>
    <w:rsid w:val="002D2813"/>
    <w:pPr>
      <w:suppressAutoHyphens/>
      <w:ind w:left="720"/>
      <w:contextualSpacing/>
    </w:pPr>
    <w:rPr>
      <w:rFonts w:ascii="Times New Roman" w:eastAsia="Arial" w:hAnsi="Times New Roman" w:cs="Times New Roman"/>
      <w:kern w:val="1"/>
      <w:lang w:val="en"/>
    </w:rPr>
  </w:style>
  <w:style w:type="character" w:styleId="a5">
    <w:name w:val="annotation reference"/>
    <w:uiPriority w:val="99"/>
    <w:semiHidden/>
    <w:unhideWhenUsed/>
    <w:rsid w:val="002D2813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2D2813"/>
    <w:pPr>
      <w:suppressAutoHyphens/>
    </w:pPr>
    <w:rPr>
      <w:rFonts w:ascii="Times New Roman" w:eastAsia="Arial" w:hAnsi="Times New Roman" w:cs="Times New Roman"/>
      <w:kern w:val="1"/>
      <w:sz w:val="20"/>
      <w:szCs w:val="20"/>
      <w:lang w:val="en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2D2813"/>
    <w:rPr>
      <w:rFonts w:ascii="Times New Roman" w:eastAsia="Arial" w:hAnsi="Times New Roman" w:cs="Times New Roman"/>
      <w:kern w:val="1"/>
      <w:sz w:val="20"/>
      <w:szCs w:val="20"/>
      <w:lang w:val="en"/>
    </w:rPr>
  </w:style>
  <w:style w:type="paragraph" w:styleId="a8">
    <w:name w:val="Balloon Text"/>
    <w:basedOn w:val="a"/>
    <w:link w:val="a9"/>
    <w:uiPriority w:val="99"/>
    <w:semiHidden/>
    <w:unhideWhenUsed/>
    <w:rsid w:val="002D2813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2D2813"/>
    <w:rPr>
      <w:rFonts w:ascii="Segoe UI" w:hAnsi="Segoe UI" w:cs="Segoe UI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F74B03"/>
    <w:rPr>
      <w:color w:val="954F72" w:themeColor="followedHyperlink"/>
      <w:u w:val="single"/>
    </w:rPr>
  </w:style>
  <w:style w:type="paragraph" w:styleId="ab">
    <w:name w:val="annotation subject"/>
    <w:basedOn w:val="a6"/>
    <w:next w:val="a6"/>
    <w:link w:val="ac"/>
    <w:uiPriority w:val="99"/>
    <w:semiHidden/>
    <w:unhideWhenUsed/>
    <w:rsid w:val="007D6A96"/>
    <w:pPr>
      <w:suppressAutoHyphens w:val="0"/>
    </w:pPr>
    <w:rPr>
      <w:rFonts w:asciiTheme="minorHAnsi" w:eastAsiaTheme="minorHAnsi" w:hAnsiTheme="minorHAnsi" w:cstheme="minorBidi"/>
      <w:b/>
      <w:bCs/>
      <w:kern w:val="0"/>
      <w:lang w:val="ru-RU"/>
    </w:rPr>
  </w:style>
  <w:style w:type="character" w:customStyle="1" w:styleId="ac">
    <w:name w:val="Тема примечания Знак"/>
    <w:basedOn w:val="a7"/>
    <w:link w:val="ab"/>
    <w:uiPriority w:val="99"/>
    <w:semiHidden/>
    <w:rsid w:val="007D6A96"/>
    <w:rPr>
      <w:rFonts w:ascii="Times New Roman" w:eastAsia="Arial" w:hAnsi="Times New Roman" w:cs="Times New Roman"/>
      <w:b/>
      <w:bCs/>
      <w:kern w:val="1"/>
      <w:sz w:val="20"/>
      <w:szCs w:val="20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site-f.hostke.ru/dedicated/service/netherlands" TargetMode="External"/><Relationship Id="rId6" Type="http://schemas.openxmlformats.org/officeDocument/2006/relationships/hyperlink" Target="http://site-f.hostke.ru/cloud" TargetMode="External"/><Relationship Id="rId7" Type="http://schemas.openxmlformats.org/officeDocument/2006/relationships/hyperlink" Target="http://site-f.hostke.ru/cloud/manager/" TargetMode="External"/><Relationship Id="rId8" Type="http://schemas.openxmlformats.org/officeDocument/2006/relationships/hyperlink" Target="http://site-f.hostke.ru/dedicated/service/netherlands" TargetMode="External"/><Relationship Id="rId9" Type="http://schemas.openxmlformats.org/officeDocument/2006/relationships/hyperlink" Target="http://site-f.hostke.ru/dedicated/service/netherlands" TargetMode="External"/><Relationship Id="rId10" Type="http://schemas.openxmlformats.org/officeDocument/2006/relationships/hyperlink" Target="http://site-f.hostke.ru/cloud/vds/netherlands" TargetMode="External"/><Relationship Id="rId11" Type="http://schemas.openxmlformats.org/officeDocument/2006/relationships/hyperlink" Target="http://site-f.hostke.ru/cloud/vps/" TargetMode="External"/><Relationship Id="rId12" Type="http://schemas.openxmlformats.org/officeDocument/2006/relationships/hyperlink" Target="http://site-f.hostke.ru/cloud/vds/netherlands" TargetMode="External"/><Relationship Id="rId13" Type="http://schemas.openxmlformats.org/officeDocument/2006/relationships/hyperlink" Target="http://site-f.hostke.ru/cloud/vds/" TargetMode="External"/><Relationship Id="rId14" Type="http://schemas.openxmlformats.org/officeDocument/2006/relationships/hyperlink" Target="http://site-f.hostke.ru/dedicated/service/netherlands" TargetMode="External"/><Relationship Id="rId15" Type="http://schemas.openxmlformats.org/officeDocument/2006/relationships/hyperlink" Target="http://site-f.hostke.ru/about/about" TargetMode="External"/><Relationship Id="rId16" Type="http://schemas.openxmlformats.org/officeDocument/2006/relationships/hyperlink" Target="http://site-f.hostke.ru/solutions/colocation" TargetMode="External"/><Relationship Id="rId17" Type="http://schemas.openxmlformats.org/officeDocument/2006/relationships/hyperlink" Target="http://site-f.hostke.ru/about/about" TargetMode="External"/><Relationship Id="rId18" Type="http://schemas.openxmlformats.org/officeDocument/2006/relationships/hyperlink" Target="http://www.hostkey.com/contacts/" TargetMode="External"/><Relationship Id="rId19" Type="http://schemas.openxmlformats.org/officeDocument/2006/relationships/image" Target="media/image1.png"/><Relationship Id="rId30" Type="http://schemas.openxmlformats.org/officeDocument/2006/relationships/hyperlink" Target="http://site-f.hostke.ru/solutions/russia" TargetMode="External"/><Relationship Id="rId31" Type="http://schemas.openxmlformats.org/officeDocument/2006/relationships/hyperlink" Target="http://www.hostkey.com/solutions/russia/" TargetMode="External"/><Relationship Id="rId32" Type="http://schemas.openxmlformats.org/officeDocument/2006/relationships/hyperlink" Target="http://site-f.hostke.ru/solutions/russia" TargetMode="External"/><Relationship Id="rId33" Type="http://schemas.openxmlformats.org/officeDocument/2006/relationships/image" Target="media/image5.png"/><Relationship Id="rId34" Type="http://schemas.openxmlformats.org/officeDocument/2006/relationships/image" Target="media/image6.png"/><Relationship Id="rId35" Type="http://schemas.openxmlformats.org/officeDocument/2006/relationships/hyperlink" Target="http://site-f.hostke.ru/dedicated/service" TargetMode="External"/><Relationship Id="rId36" Type="http://schemas.openxmlformats.org/officeDocument/2006/relationships/hyperlink" Target="http://site-f.hostke.ru/about/news" TargetMode="External"/><Relationship Id="rId37" Type="http://schemas.openxmlformats.org/officeDocument/2006/relationships/hyperlink" Target="http://site-f.hostke.ru/solutions/secure-service" TargetMode="External"/><Relationship Id="rId38" Type="http://schemas.openxmlformats.org/officeDocument/2006/relationships/hyperlink" Target="http://site-f.hostke.ru/support" TargetMode="External"/><Relationship Id="rId39" Type="http://schemas.openxmlformats.org/officeDocument/2006/relationships/hyperlink" Target="https://my.hostkey.com/index.php?/Knowledgebase/List" TargetMode="External"/><Relationship Id="rId50" Type="http://schemas.openxmlformats.org/officeDocument/2006/relationships/image" Target="media/image10.png"/><Relationship Id="rId51" Type="http://schemas.openxmlformats.org/officeDocument/2006/relationships/hyperlink" Target="http://site-ivanov.hostke.ru/dedicated/service/netherlands" TargetMode="External"/><Relationship Id="rId52" Type="http://schemas.openxmlformats.org/officeDocument/2006/relationships/hyperlink" Target="http://site-f.hostke.ru/cloud/manager/" TargetMode="External"/><Relationship Id="rId53" Type="http://schemas.openxmlformats.org/officeDocument/2006/relationships/hyperlink" Target="http://site-f.hostke.ru/cloud/vds/" TargetMode="External"/><Relationship Id="rId54" Type="http://schemas.openxmlformats.org/officeDocument/2006/relationships/hyperlink" Target="http://site-f.hostke.ru/solutions/ddos-protection" TargetMode="External"/><Relationship Id="rId55" Type="http://schemas.openxmlformats.org/officeDocument/2006/relationships/hyperlink" Target="http://site-f.hostke.ru/about/news" TargetMode="External"/><Relationship Id="rId56" Type="http://schemas.openxmlformats.org/officeDocument/2006/relationships/image" Target="media/image11.png"/><Relationship Id="rId57" Type="http://schemas.openxmlformats.org/officeDocument/2006/relationships/hyperlink" Target="http://site-f.hostke.ru/about/datacenter" TargetMode="External"/><Relationship Id="rId58" Type="http://schemas.openxmlformats.org/officeDocument/2006/relationships/hyperlink" Target="http://site-f.hostke.ru/about/datacenter" TargetMode="External"/><Relationship Id="rId59" Type="http://schemas.openxmlformats.org/officeDocument/2006/relationships/image" Target="media/image12.png"/><Relationship Id="rId70" Type="http://schemas.openxmlformats.org/officeDocument/2006/relationships/hyperlink" Target="http://lg.hostkey.net/lg/lg.cgi" TargetMode="External"/><Relationship Id="rId71" Type="http://schemas.openxmlformats.org/officeDocument/2006/relationships/hyperlink" Target="http://site-f.hostke.ru/web/ssl/" TargetMode="External"/><Relationship Id="rId72" Type="http://schemas.openxmlformats.org/officeDocument/2006/relationships/hyperlink" Target="http://www.liquidweb.com/" TargetMode="External"/><Relationship Id="rId73" Type="http://schemas.openxmlformats.org/officeDocument/2006/relationships/hyperlink" Target="http://www.caravan.ru/" TargetMode="External"/><Relationship Id="rId74" Type="http://schemas.openxmlformats.org/officeDocument/2006/relationships/hyperlink" Target="http://site-f.hostke.ru/" TargetMode="External"/><Relationship Id="rId75" Type="http://schemas.openxmlformats.org/officeDocument/2006/relationships/image" Target="media/image21.png"/><Relationship Id="rId76" Type="http://schemas.openxmlformats.org/officeDocument/2006/relationships/hyperlink" Target="http://site-f.hostke.ru/dedicated/service/netherlands" TargetMode="External"/><Relationship Id="rId77" Type="http://schemas.openxmlformats.org/officeDocument/2006/relationships/hyperlink" Target="http://site-f.hostke.ru/dedicated/sale" TargetMode="External"/><Relationship Id="rId78" Type="http://schemas.openxmlformats.org/officeDocument/2006/relationships/hyperlink" Target="http://site-f.hostke.ru/cloud" TargetMode="External"/><Relationship Id="rId79" Type="http://schemas.openxmlformats.org/officeDocument/2006/relationships/hyperlink" Target="http://site-f.hostke.ru/cloud/vps/" TargetMode="External"/><Relationship Id="rId20" Type="http://schemas.openxmlformats.org/officeDocument/2006/relationships/image" Target="media/image2.png"/><Relationship Id="rId21" Type="http://schemas.openxmlformats.org/officeDocument/2006/relationships/hyperlink" Target="http://site-f.hostke.ru/" TargetMode="External"/><Relationship Id="rId22" Type="http://schemas.openxmlformats.org/officeDocument/2006/relationships/image" Target="media/image3.png"/><Relationship Id="rId23" Type="http://schemas.openxmlformats.org/officeDocument/2006/relationships/hyperlink" Target="http://site-f.hostke.ru/cloud" TargetMode="External"/><Relationship Id="rId24" Type="http://schemas.openxmlformats.org/officeDocument/2006/relationships/hyperlink" Target="http://site-f.hostke.ru/dedicated/service/netherlands" TargetMode="External"/><Relationship Id="rId25" Type="http://schemas.openxmlformats.org/officeDocument/2006/relationships/hyperlink" Target="http://site-f.hostke.ru/cloud/vds/" TargetMode="External"/><Relationship Id="rId26" Type="http://schemas.openxmlformats.org/officeDocument/2006/relationships/hyperlink" Target="http://site-f.hostke.ru/dedicated/service/netherlands" TargetMode="External"/><Relationship Id="rId27" Type="http://schemas.openxmlformats.org/officeDocument/2006/relationships/hyperlink" Target="http://site-f.hostke.ru/solutions" TargetMode="External"/><Relationship Id="rId28" Type="http://schemas.openxmlformats.org/officeDocument/2006/relationships/hyperlink" Target="http://site-f.hostke.ru/dedicated/sale" TargetMode="External"/><Relationship Id="rId29" Type="http://schemas.openxmlformats.org/officeDocument/2006/relationships/image" Target="media/image4.png"/><Relationship Id="rId40" Type="http://schemas.openxmlformats.org/officeDocument/2006/relationships/hyperlink" Target="http://www.softlayer.com/" TargetMode="External"/><Relationship Id="rId41" Type="http://schemas.openxmlformats.org/officeDocument/2006/relationships/hyperlink" Target="mailto:administrator@hostkey.ru" TargetMode="External"/><Relationship Id="rId42" Type="http://schemas.openxmlformats.org/officeDocument/2006/relationships/image" Target="media/image7.png"/><Relationship Id="rId43" Type="http://schemas.openxmlformats.org/officeDocument/2006/relationships/hyperlink" Target="http://site-f.hostke.ru/" TargetMode="External"/><Relationship Id="rId44" Type="http://schemas.openxmlformats.org/officeDocument/2006/relationships/hyperlink" Target="http://site-f.hostke.ru/dedicated/service/netherlands" TargetMode="External"/><Relationship Id="rId45" Type="http://schemas.openxmlformats.org/officeDocument/2006/relationships/comments" Target="comments.xml"/><Relationship Id="rId46" Type="http://schemas.microsoft.com/office/2011/relationships/commentsExtended" Target="commentsExtended.xml"/><Relationship Id="rId47" Type="http://schemas.openxmlformats.org/officeDocument/2006/relationships/image" Target="media/image8.png"/><Relationship Id="rId48" Type="http://schemas.openxmlformats.org/officeDocument/2006/relationships/image" Target="media/image9.png"/><Relationship Id="rId49" Type="http://schemas.openxmlformats.org/officeDocument/2006/relationships/hyperlink" Target="http://site-f.hostke.ru/cloud" TargetMode="External"/><Relationship Id="rId60" Type="http://schemas.openxmlformats.org/officeDocument/2006/relationships/image" Target="media/image13.png"/><Relationship Id="rId61" Type="http://schemas.openxmlformats.org/officeDocument/2006/relationships/image" Target="media/image14.png"/><Relationship Id="rId62" Type="http://schemas.openxmlformats.org/officeDocument/2006/relationships/image" Target="media/image15.png"/><Relationship Id="rId63" Type="http://schemas.openxmlformats.org/officeDocument/2006/relationships/image" Target="media/image16.jpeg"/><Relationship Id="rId64" Type="http://schemas.openxmlformats.org/officeDocument/2006/relationships/image" Target="media/image17.jpeg"/><Relationship Id="rId65" Type="http://schemas.openxmlformats.org/officeDocument/2006/relationships/image" Target="media/image18.png"/><Relationship Id="rId66" Type="http://schemas.openxmlformats.org/officeDocument/2006/relationships/image" Target="media/image19.png"/><Relationship Id="rId67" Type="http://schemas.openxmlformats.org/officeDocument/2006/relationships/image" Target="media/image20.png"/><Relationship Id="rId68" Type="http://schemas.openxmlformats.org/officeDocument/2006/relationships/hyperlink" Target="http://site-f.hostke.ru/support/speedtest" TargetMode="External"/><Relationship Id="rId69" Type="http://schemas.openxmlformats.org/officeDocument/2006/relationships/hyperlink" Target="http://speed.hostkey.com/" TargetMode="External"/><Relationship Id="rId80" Type="http://schemas.openxmlformats.org/officeDocument/2006/relationships/hyperlink" Target="http://site-f.hostke.ru/cloud/manager/" TargetMode="External"/><Relationship Id="rId81" Type="http://schemas.openxmlformats.org/officeDocument/2006/relationships/hyperlink" Target="http://site-f.hostke.ru/cloud/vds/" TargetMode="External"/><Relationship Id="rId82" Type="http://schemas.openxmlformats.org/officeDocument/2006/relationships/hyperlink" Target="http://site-f.hostke.ru/dedicated/service/netherlands" TargetMode="External"/><Relationship Id="rId83" Type="http://schemas.openxmlformats.org/officeDocument/2006/relationships/hyperlink" Target="http://site-f.hostke.ru/web/hosting" TargetMode="External"/><Relationship Id="rId84" Type="http://schemas.openxmlformats.org/officeDocument/2006/relationships/image" Target="media/image22.png"/><Relationship Id="rId85" Type="http://schemas.openxmlformats.org/officeDocument/2006/relationships/hyperlink" Target="http://site-f.hostke.ru/dedicated/service/netherlands" TargetMode="External"/><Relationship Id="rId86" Type="http://schemas.openxmlformats.org/officeDocument/2006/relationships/fontTable" Target="fontTable.xml"/><Relationship Id="rId87" Type="http://schemas.microsoft.com/office/2011/relationships/people" Target="people.xml"/><Relationship Id="rId8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14</Pages>
  <Words>3312</Words>
  <Characters>18879</Characters>
  <Application>Microsoft Macintosh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17</cp:revision>
  <dcterms:created xsi:type="dcterms:W3CDTF">2016-01-11T16:25:00Z</dcterms:created>
  <dcterms:modified xsi:type="dcterms:W3CDTF">2016-01-24T16:49:00Z</dcterms:modified>
</cp:coreProperties>
</file>